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0A0A2">
      <w:pPr>
        <w:widowControl/>
        <w:autoSpaceDE w:val="0"/>
        <w:autoSpaceDN w:val="0"/>
        <w:spacing w:before="0" w:after="0" w:line="86" w:lineRule="exact"/>
        <w:ind w:left="0" w:right="0"/>
      </w:pPr>
    </w:p>
    <w:p w14:paraId="1684B0A7">
      <w:pPr>
        <w:widowControl/>
        <w:autoSpaceDE w:val="0"/>
        <w:autoSpaceDN w:val="0"/>
        <w:spacing w:before="0" w:after="80" w:line="440" w:lineRule="exact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1"/>
        </w:rPr>
        <w:t>2026</w:t>
      </w:r>
      <w:r>
        <w:rPr>
          <w:rFonts w:ascii="仿宋" w:hAnsi="仿宋" w:eastAsia="仿宋"/>
          <w:b/>
          <w:i w:val="0"/>
          <w:color w:val="000000"/>
          <w:sz w:val="31"/>
        </w:rPr>
        <w:t>赛季南京理工大学</w:t>
      </w:r>
      <w:r>
        <w:rPr>
          <w:rFonts w:ascii="Times New Roman" w:hAnsi="Times New Roman" w:eastAsia="Times New Roman"/>
          <w:b/>
          <w:i w:val="0"/>
          <w:color w:val="000000"/>
          <w:spacing w:val="-34"/>
          <w:sz w:val="31"/>
        </w:rPr>
        <w:t xml:space="preserve"> NUT</w:t>
      </w:r>
      <w:r>
        <w:rPr>
          <w:rFonts w:ascii="仿宋" w:hAnsi="仿宋" w:eastAsia="仿宋"/>
          <w:b/>
          <w:i w:val="0"/>
          <w:color w:val="000000"/>
          <w:sz w:val="31"/>
        </w:rPr>
        <w:t xml:space="preserve"> 车队面试表格</w:t>
      </w:r>
    </w:p>
    <w:tbl>
      <w:tblPr>
        <w:tblStyle w:val="32"/>
        <w:tblW w:w="0" w:type="auto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10"/>
        <w:gridCol w:w="2280"/>
        <w:gridCol w:w="1364"/>
        <w:gridCol w:w="2828"/>
      </w:tblGrid>
      <w:tr w14:paraId="2C70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B0C27">
            <w:pPr>
              <w:widowControl/>
              <w:autoSpaceDE w:val="0"/>
              <w:autoSpaceDN w:val="0"/>
              <w:spacing w:before="0" w:after="0" w:line="298" w:lineRule="exact"/>
              <w:ind w:left="144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2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D7BDF3A">
            <w:pPr>
              <w:widowControl/>
              <w:autoSpaceDE w:val="0"/>
              <w:autoSpaceDN w:val="0"/>
              <w:spacing w:before="50" w:after="0" w:line="234" w:lineRule="exact"/>
              <w:ind w:left="4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91EF53">
            <w:pPr>
              <w:ind w:firstLine="440" w:firstLineChars="2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陈炳岩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095474">
            <w:pPr>
              <w:widowControl/>
              <w:autoSpaceDE w:val="0"/>
              <w:autoSpaceDN w:val="0"/>
              <w:spacing w:before="50" w:after="0" w:line="234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B411B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     男</w:t>
            </w:r>
          </w:p>
        </w:tc>
      </w:tr>
      <w:tr w14:paraId="7E281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EBB6E81">
            <w:pPr>
              <w:widowControl/>
              <w:autoSpaceDE w:val="0"/>
              <w:autoSpaceDN w:val="0"/>
              <w:spacing w:before="50" w:after="0" w:line="236" w:lineRule="exact"/>
              <w:ind w:left="12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106A9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机械工程学院，机械系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2C9FB13">
            <w:pPr>
              <w:widowControl/>
              <w:autoSpaceDE w:val="0"/>
              <w:autoSpaceDN w:val="0"/>
              <w:spacing w:before="50" w:after="0" w:line="236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018D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925101870407</w:t>
            </w:r>
          </w:p>
        </w:tc>
      </w:tr>
      <w:tr w14:paraId="397A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26AFFC0">
            <w:pPr>
              <w:widowControl/>
              <w:autoSpaceDE w:val="0"/>
              <w:autoSpaceDN w:val="0"/>
              <w:spacing w:before="56" w:after="0" w:line="234" w:lineRule="exact"/>
              <w:ind w:left="23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8BB57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19516881741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B0AF320">
            <w:pPr>
              <w:widowControl/>
              <w:autoSpaceDE w:val="0"/>
              <w:autoSpaceDN w:val="0"/>
              <w:spacing w:before="56" w:after="0" w:line="234" w:lineRule="exact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pacing w:val="-19"/>
                <w:sz w:val="21"/>
              </w:rPr>
              <w:t>QQ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61FBC0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 3348886192@qq.com</w:t>
            </w:r>
          </w:p>
        </w:tc>
      </w:tr>
      <w:tr w14:paraId="7313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4E24E">
            <w:pPr>
              <w:widowControl/>
              <w:autoSpaceDE w:val="0"/>
              <w:autoSpaceDN w:val="0"/>
              <w:spacing w:before="0" w:after="0" w:line="300" w:lineRule="exact"/>
              <w:ind w:left="204" w:right="144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5E82CC2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(    )底盘组（细分为悬架组，转向组，制动组，轮边组）</w:t>
            </w:r>
          </w:p>
          <w:p w14:paraId="1A06E7B6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动力电控组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细分为发动机组，电子电气组，传动组)</w:t>
            </w:r>
          </w:p>
          <w:p w14:paraId="6A84BC11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车身空套组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      (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lang w:val="en-US" w:eastAsia="zh-CN"/>
              </w:rPr>
              <w:t>✓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)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车架组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(  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职能组</w:t>
            </w:r>
          </w:p>
        </w:tc>
      </w:tr>
      <w:tr w14:paraId="6DAB8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5989C7">
            <w:pPr>
              <w:widowControl/>
              <w:autoSpaceDE w:val="0"/>
              <w:autoSpaceDN w:val="0"/>
              <w:spacing w:before="0" w:after="0" w:line="306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个人简介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（包括兴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0"/>
                <w:sz w:val="21"/>
              </w:rPr>
              <w:t xml:space="preserve">趣爱好、任 职经历、获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7D338E0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一、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兴趣爱好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4"/>
                <w:szCs w:val="24"/>
              </w:rPr>
              <w:t>对车辆结构、空气动力学原理有浓厚兴趣，喜欢钻研技术细节。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一直渴望有机会参与一辆车的建造。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喜欢拼乐高，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享受从图纸到实物的创造过程，具备良好的动手操作能力。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二、任职经历</w:t>
            </w:r>
          </w:p>
          <w:p w14:paraId="310FF266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曾担任值日班干，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锻炼了良好的沟通与责任担当能力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具备较强的学习能力和责任心，能快速融入团队工作环境。</w:t>
            </w:r>
          </w:p>
          <w:p w14:paraId="1AA76129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获奖情况</w:t>
            </w:r>
          </w:p>
          <w:p w14:paraId="408A0A0E">
            <w:pPr>
              <w:numPr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未获得与车队直接有关的奖项，但加入车队后，我会积极并且努力学习要掌握的知识，我也</w:t>
            </w:r>
            <w:r>
              <w:rPr>
                <w:rFonts w:ascii="宋体" w:hAnsi="宋体" w:eastAsia="宋体" w:cs="宋体"/>
                <w:sz w:val="24"/>
                <w:szCs w:val="24"/>
              </w:rPr>
              <w:t>拥有对赛车的纯粹热爱和投身艰苦工程的决心。期待能为车队贡献自己的力量。</w:t>
            </w:r>
          </w:p>
          <w:p w14:paraId="4C47C3C0">
            <w:pPr>
              <w:numPr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4E7DC60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574F58F">
            <w:pPr>
              <w:numPr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0A4B875">
            <w:pPr>
              <w:numPr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65FF5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9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6F888">
            <w:pPr>
              <w:widowControl/>
              <w:autoSpaceDE w:val="0"/>
              <w:autoSpaceDN w:val="0"/>
              <w:spacing w:before="52" w:after="0" w:line="234" w:lineRule="exact"/>
              <w:ind w:left="41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0D14D0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具有</w:t>
            </w:r>
            <w:r>
              <w:rPr>
                <w:rFonts w:ascii="宋体" w:hAnsi="宋体" w:eastAsia="宋体" w:cs="宋体"/>
                <w:sz w:val="21"/>
                <w:szCs w:val="21"/>
              </w:rPr>
              <w:t>责任心与专注力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我对待分配的任务会极度负责，确保每一个细节都准确无误。在车队工作中，我承诺会以百分百的专注度对待我负责的每一个零件和每一次测试。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懂得</w:t>
            </w:r>
            <w:r>
              <w:rPr>
                <w:rFonts w:ascii="宋体" w:hAnsi="宋体" w:eastAsia="宋体" w:cs="宋体"/>
                <w:sz w:val="21"/>
                <w:szCs w:val="21"/>
              </w:rPr>
              <w:t>团队协作与沟通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我明白赛车是一个复杂的系统工程，非常注重团队合作。我乐于与不同专业的同学交流，清晰表达自己的想法，也能虚心听取他人的意见，共同解决问题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1"/>
                <w:szCs w:val="21"/>
              </w:rPr>
              <w:t>快速学习与解决问题的能力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我的学习能力很强，遇到不熟悉的知识或软件，我会主动查找资料、请教前辈，并快速上手。我相信在车队的高压环境下，我能迅速成长。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1"/>
                <w:szCs w:val="21"/>
              </w:rPr>
              <w:t>抗压能力与吃苦耐劳的精神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我深知造赛车是一项高强度的工作，对截止日期有严格要求。我做好了熬夜、在车间摸爬滚打的准备，并且能在压力下保持冷静，专注于完成任务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1"/>
                <w:szCs w:val="21"/>
              </w:rPr>
              <w:t>注重细节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我会反复检查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我所负责的部分，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力求做到最完美，因为我知道赛场上任何一个小疏忽都可能导致失败。”</w:t>
            </w:r>
          </w:p>
        </w:tc>
      </w:tr>
      <w:tr w14:paraId="4C6B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32EBD">
            <w:pPr>
              <w:widowControl/>
              <w:autoSpaceDE w:val="0"/>
              <w:autoSpaceDN w:val="0"/>
              <w:spacing w:before="54" w:after="0" w:line="234" w:lineRule="exact"/>
              <w:ind w:left="2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DA73DB">
            <w:pPr>
              <w:widowControl/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 w:firstLine="0"/>
              <w:jc w:val="left"/>
            </w:pP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负责人签字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年月日</w:t>
            </w:r>
          </w:p>
        </w:tc>
      </w:tr>
    </w:tbl>
    <w:p w14:paraId="1C46981E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1440" w:right="1460" w:bottom="1440" w:left="1374" w:header="720" w:footer="720" w:gutter="0"/>
      <w:cols w:equalWidth="0" w:num="1">
        <w:col w:w="9072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思源黑體 Normal">
    <w:altName w:val="黑体"/>
    <w:panose1 w:val="020B0400000000000000"/>
    <w:charset w:val="88"/>
    <w:family w:val="auto"/>
    <w:pitch w:val="default"/>
    <w:sig w:usb0="00000000" w:usb1="00000000" w:usb2="00000016" w:usb3="00000000" w:csb0="603A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92C57B9"/>
    <w:multiLevelType w:val="singleLevel"/>
    <w:tmpl w:val="092C57B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jOWRmZmEzY2I5MDlhNTVjOWI5YTdlZDA2NzRlMj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436F36"/>
    <w:rsid w:val="326E0CC4"/>
    <w:rsid w:val="56D7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163</Characters>
  <Lines>0</Lines>
  <Paragraphs>0</Paragraphs>
  <TotalTime>44</TotalTime>
  <ScaleCrop>false</ScaleCrop>
  <LinksUpToDate>false</LinksUpToDate>
  <CharactersWithSpaces>208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白云散鹤</cp:lastModifiedBy>
  <dcterms:modified xsi:type="dcterms:W3CDTF">2025-11-12T07:58:39Z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513FC360D71E42BCA1DFE80CE5913222_13</vt:lpwstr>
  </property>
  <property fmtid="{D5CDD505-2E9C-101B-9397-08002B2CF9AE}" pid="4" name="KSOTemplateDocerSaveRecord">
    <vt:lpwstr>eyJoZGlkIjoiNTk2OTExOGFjYjVjNTFmNTM1NjliM2U2ZmQwOTg2YmYiLCJ1c2VySWQiOiIxNzI1MzEzNjQ3In0=</vt:lpwstr>
  </property>
</Properties>
</file>