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0A0A2">
      <w:pPr>
        <w:widowControl/>
        <w:autoSpaceDE w:val="0"/>
        <w:autoSpaceDN w:val="0"/>
        <w:spacing w:before="0" w:after="0" w:line="86" w:lineRule="exact"/>
        <w:ind w:left="0" w:right="0"/>
      </w:pPr>
    </w:p>
    <w:p w14:paraId="1684B0A7">
      <w:pPr>
        <w:widowControl/>
        <w:autoSpaceDE w:val="0"/>
        <w:autoSpaceDN w:val="0"/>
        <w:spacing w:before="0" w:after="80" w:line="440" w:lineRule="exact"/>
        <w:ind w:left="1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1"/>
        </w:rPr>
        <w:t>2026</w:t>
      </w:r>
      <w:r>
        <w:rPr>
          <w:rFonts w:ascii="仿宋" w:hAnsi="仿宋" w:eastAsia="仿宋"/>
          <w:b/>
          <w:i w:val="0"/>
          <w:color w:val="000000"/>
          <w:sz w:val="31"/>
        </w:rPr>
        <w:t>赛季南京理工大学</w:t>
      </w:r>
      <w:r>
        <w:rPr>
          <w:rFonts w:ascii="Times New Roman" w:hAnsi="Times New Roman" w:eastAsia="Times New Roman"/>
          <w:b/>
          <w:i w:val="0"/>
          <w:color w:val="000000"/>
          <w:spacing w:val="-34"/>
          <w:sz w:val="31"/>
        </w:rPr>
        <w:t xml:space="preserve"> NUT</w:t>
      </w:r>
      <w:r>
        <w:rPr>
          <w:rFonts w:ascii="仿宋" w:hAnsi="仿宋" w:eastAsia="仿宋"/>
          <w:b/>
          <w:i w:val="0"/>
          <w:color w:val="000000"/>
          <w:sz w:val="31"/>
        </w:rPr>
        <w:t xml:space="preserve"> 车队面试表格</w:t>
      </w:r>
    </w:p>
    <w:tbl>
      <w:tblPr>
        <w:tblStyle w:val="32"/>
        <w:tblW w:w="0" w:type="auto"/>
        <w:tblInd w:w="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310"/>
        <w:gridCol w:w="2280"/>
        <w:gridCol w:w="1364"/>
        <w:gridCol w:w="2828"/>
      </w:tblGrid>
      <w:tr w14:paraId="2C705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3B0C27">
            <w:pPr>
              <w:widowControl/>
              <w:autoSpaceDE w:val="0"/>
              <w:autoSpaceDN w:val="0"/>
              <w:spacing w:before="0" w:after="0" w:line="298" w:lineRule="exact"/>
              <w:ind w:left="144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2"/>
              </w:rPr>
              <w:t>基本信息（必填）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D7BDF3A">
            <w:pPr>
              <w:widowControl/>
              <w:autoSpaceDE w:val="0"/>
              <w:autoSpaceDN w:val="0"/>
              <w:spacing w:before="50" w:after="0" w:line="234" w:lineRule="exact"/>
              <w:ind w:left="44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姓名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B91EF5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曾蓓权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095474">
            <w:pPr>
              <w:widowControl/>
              <w:autoSpaceDE w:val="0"/>
              <w:autoSpaceDN w:val="0"/>
              <w:spacing w:before="50" w:after="0" w:line="234" w:lineRule="exact"/>
              <w:ind w:left="46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性别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B411B5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男</w:t>
            </w:r>
          </w:p>
        </w:tc>
      </w:tr>
      <w:tr w14:paraId="7E281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C7D19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EBB6E81">
            <w:pPr>
              <w:widowControl/>
              <w:autoSpaceDE w:val="0"/>
              <w:autoSpaceDN w:val="0"/>
              <w:spacing w:before="50" w:after="0" w:line="236" w:lineRule="exact"/>
              <w:ind w:left="126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学院及专业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6106A9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机械工程学院 机械类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2C9FB13">
            <w:pPr>
              <w:widowControl/>
              <w:autoSpaceDE w:val="0"/>
              <w:autoSpaceDN w:val="0"/>
              <w:spacing w:before="50" w:after="0" w:line="236" w:lineRule="exact"/>
              <w:ind w:left="46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学号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1018D5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925101870607</w:t>
            </w:r>
          </w:p>
        </w:tc>
      </w:tr>
      <w:tr w14:paraId="397A9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exac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2C071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26AFFC0">
            <w:pPr>
              <w:widowControl/>
              <w:autoSpaceDE w:val="0"/>
              <w:autoSpaceDN w:val="0"/>
              <w:spacing w:before="56" w:after="0" w:line="234" w:lineRule="exact"/>
              <w:ind w:left="23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联系电话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8BB574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19257853301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B0AF320">
            <w:pPr>
              <w:widowControl/>
              <w:autoSpaceDE w:val="0"/>
              <w:autoSpaceDN w:val="0"/>
              <w:spacing w:before="56" w:after="0" w:line="234" w:lineRule="exact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pacing w:val="-19"/>
                <w:sz w:val="21"/>
              </w:rPr>
              <w:t>QQ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-13"/>
                <w:sz w:val="21"/>
              </w:rPr>
              <w:t xml:space="preserve"> 邮箱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61FBC0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2841531139@qq.com</w:t>
            </w:r>
          </w:p>
        </w:tc>
      </w:tr>
      <w:tr w14:paraId="73133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exact"/>
        </w:trPr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4E24E">
            <w:pPr>
              <w:widowControl/>
              <w:autoSpaceDE w:val="0"/>
              <w:autoSpaceDN w:val="0"/>
              <w:spacing w:before="0" w:after="0" w:line="300" w:lineRule="exact"/>
              <w:ind w:left="204" w:right="144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志愿选择（必填）</w:t>
            </w:r>
          </w:p>
        </w:tc>
        <w:tc>
          <w:tcPr>
            <w:tcW w:w="778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5E82CC2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>(    )底盘组（细分为悬架组，转向组，制动组，轮边组）</w:t>
            </w:r>
          </w:p>
          <w:p w14:paraId="1A06E7B6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动力电控组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细分为发动机组，电子电气组，传动组)</w:t>
            </w:r>
          </w:p>
          <w:p w14:paraId="6A84BC11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车身空套组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          (   ✓ ) 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车架组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    (  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职能组</w:t>
            </w:r>
          </w:p>
        </w:tc>
      </w:tr>
      <w:tr w14:paraId="6DAB8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6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5989C7">
            <w:pPr>
              <w:widowControl/>
              <w:autoSpaceDE w:val="0"/>
              <w:autoSpaceDN w:val="0"/>
              <w:spacing w:before="0" w:after="0" w:line="306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个人简介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 xml:space="preserve">（包括兴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0"/>
                <w:sz w:val="21"/>
              </w:rPr>
              <w:t xml:space="preserve">趣爱好、任 职经历、获 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奖情况等）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10FF266">
            <w:pPr>
              <w:ind w:firstLine="66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我比较喜欢玩竞速游戏，比如地平线5和WRC 7等 。很喜欢赛车极致的抓地和高速过弯的感觉。对游戏内车辆调教比较感兴趣。平时爱好慢跑和摄影。高中时期担任过学习委和语文课代表。希望能通过这次机会，让我能够近距离接触曾经只能出现在电脑屏幕上的赛车，聆听发动机的轰鸣声，甚至驾驶它在赛场上驰骋（已取得C1驾照），并用相机为它留下一张张帅照。</w:t>
            </w:r>
          </w:p>
        </w:tc>
      </w:tr>
      <w:tr w14:paraId="65FF5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2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6F888">
            <w:pPr>
              <w:widowControl/>
              <w:autoSpaceDE w:val="0"/>
              <w:autoSpaceDN w:val="0"/>
              <w:spacing w:before="52" w:after="0" w:line="234" w:lineRule="exact"/>
              <w:ind w:left="416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特长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0D14D07">
            <w:pPr>
              <w:rPr>
                <w:rFonts w:hint="eastAsia" w:eastAsia="宋体"/>
                <w:lang w:val="en-US" w:eastAsia="zh-CN"/>
              </w:rPr>
            </w:pPr>
          </w:p>
          <w:p w14:paraId="2B66624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对赛车有一定了解</w:t>
            </w:r>
          </w:p>
          <w:p w14:paraId="6418669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有团队精神</w:t>
            </w:r>
          </w:p>
          <w:p w14:paraId="5B9236B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学习态度端正</w:t>
            </w:r>
            <w:bookmarkStart w:id="0" w:name="_GoBack"/>
            <w:bookmarkEnd w:id="0"/>
          </w:p>
          <w:p w14:paraId="0D02EE6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工作态度认真，专注</w:t>
            </w:r>
          </w:p>
        </w:tc>
      </w:tr>
      <w:tr w14:paraId="4C6BF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32EBD">
            <w:pPr>
              <w:widowControl/>
              <w:autoSpaceDE w:val="0"/>
              <w:autoSpaceDN w:val="0"/>
              <w:spacing w:before="54" w:after="0" w:line="234" w:lineRule="exact"/>
              <w:ind w:left="2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组长意见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DA73DB">
            <w:pPr>
              <w:widowControl/>
              <w:tabs>
                <w:tab w:val="left" w:pos="4936"/>
              </w:tabs>
              <w:autoSpaceDE w:val="0"/>
              <w:autoSpaceDN w:val="0"/>
              <w:spacing w:before="912" w:after="0" w:line="312" w:lineRule="exact"/>
              <w:ind w:left="684" w:right="576" w:firstLine="0"/>
              <w:jc w:val="left"/>
            </w:pPr>
            <w:r>
              <w:tab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 xml:space="preserve">负责人签字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年月日</w:t>
            </w:r>
          </w:p>
        </w:tc>
      </w:tr>
    </w:tbl>
    <w:p w14:paraId="1C46981E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38"/>
      <w:pgMar w:top="1440" w:right="1460" w:bottom="1440" w:left="1374" w:header="720" w:footer="720" w:gutter="0"/>
      <w:cols w:equalWidth="0" w:num="1">
        <w:col w:w="9072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jOWRmZmEzY2I5MDlhNTVjOWI5YTdlZDA2NzRlMj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4F4738"/>
    <w:rsid w:val="078F335D"/>
    <w:rsid w:val="0DDE48E8"/>
    <w:rsid w:val="326E0CC4"/>
    <w:rsid w:val="51737A3B"/>
    <w:rsid w:val="520A0F25"/>
    <w:rsid w:val="5FD46DD8"/>
    <w:rsid w:val="61A02D54"/>
    <w:rsid w:val="6240147C"/>
    <w:rsid w:val="632173C1"/>
    <w:rsid w:val="663B696B"/>
    <w:rsid w:val="78C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259</Words>
  <Characters>304</Characters>
  <Lines>0</Lines>
  <Paragraphs>0</Paragraphs>
  <TotalTime>29</TotalTime>
  <ScaleCrop>false</ScaleCrop>
  <LinksUpToDate>false</LinksUpToDate>
  <CharactersWithSpaces>352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WPS_1755086248</cp:lastModifiedBy>
  <dcterms:modified xsi:type="dcterms:W3CDTF">2025-11-15T02:34:50Z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68CF1A080A974848BFD41AB5A3E6CCAE_12</vt:lpwstr>
  </property>
  <property fmtid="{D5CDD505-2E9C-101B-9397-08002B2CF9AE}" pid="4" name="KSOTemplateDocerSaveRecord">
    <vt:lpwstr>eyJoZGlkIjoiNWY1NGZhN2Q4YmQzYjVlY2FlMGNjZDFlMGU1OGI5NTEiLCJ1c2VySWQiOiIxNzI5NDI2MTU0In0=</vt:lpwstr>
  </property>
</Properties>
</file>