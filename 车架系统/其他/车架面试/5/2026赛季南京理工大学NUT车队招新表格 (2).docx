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50E4" w14:textId="77777777" w:rsidR="00746BF7" w:rsidRDefault="00746BF7">
      <w:pPr>
        <w:autoSpaceDE w:val="0"/>
        <w:autoSpaceDN w:val="0"/>
        <w:spacing w:after="0" w:line="86" w:lineRule="exact"/>
      </w:pPr>
    </w:p>
    <w:p w14:paraId="63C8ED2E" w14:textId="77777777" w:rsidR="00746BF7" w:rsidRDefault="00000000">
      <w:pPr>
        <w:autoSpaceDE w:val="0"/>
        <w:autoSpaceDN w:val="0"/>
        <w:spacing w:after="80" w:line="440" w:lineRule="exact"/>
        <w:ind w:left="1598"/>
        <w:rPr>
          <w:lang w:eastAsia="zh-CN"/>
        </w:rPr>
      </w:pPr>
      <w:r>
        <w:rPr>
          <w:rFonts w:ascii="Times New Roman" w:eastAsia="Times New Roman" w:hAnsi="Times New Roman"/>
          <w:b/>
          <w:color w:val="000000"/>
          <w:sz w:val="31"/>
          <w:lang w:eastAsia="zh-CN"/>
        </w:rPr>
        <w:t>2026</w:t>
      </w:r>
      <w:r>
        <w:rPr>
          <w:rFonts w:ascii="仿宋" w:eastAsia="仿宋" w:hAnsi="仿宋"/>
          <w:b/>
          <w:color w:val="000000"/>
          <w:sz w:val="31"/>
          <w:lang w:eastAsia="zh-CN"/>
        </w:rPr>
        <w:t>赛季南京理工大学</w:t>
      </w:r>
      <w:r>
        <w:rPr>
          <w:rFonts w:ascii="Times New Roman" w:eastAsia="Times New Roman" w:hAnsi="Times New Roman"/>
          <w:b/>
          <w:color w:val="000000"/>
          <w:spacing w:val="-34"/>
          <w:sz w:val="31"/>
          <w:lang w:eastAsia="zh-CN"/>
        </w:rPr>
        <w:t xml:space="preserve"> NUT</w:t>
      </w:r>
      <w:r>
        <w:rPr>
          <w:rFonts w:ascii="仿宋" w:eastAsia="仿宋" w:hAnsi="仿宋"/>
          <w:b/>
          <w:color w:val="000000"/>
          <w:sz w:val="31"/>
          <w:lang w:eastAsia="zh-CN"/>
        </w:rPr>
        <w:t xml:space="preserve"> 车队面试表格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260"/>
        <w:gridCol w:w="1310"/>
        <w:gridCol w:w="2280"/>
        <w:gridCol w:w="1364"/>
        <w:gridCol w:w="2828"/>
      </w:tblGrid>
      <w:tr w:rsidR="00746BF7" w14:paraId="6C606B8B" w14:textId="77777777">
        <w:trPr>
          <w:trHeight w:hRule="exact" w:val="634"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3FD9F3" w14:textId="77777777" w:rsidR="00746BF7" w:rsidRDefault="00000000">
            <w:pPr>
              <w:autoSpaceDE w:val="0"/>
              <w:autoSpaceDN w:val="0"/>
              <w:spacing w:after="0" w:line="298" w:lineRule="exact"/>
              <w:ind w:left="144"/>
              <w:jc w:val="center"/>
            </w:pPr>
            <w:proofErr w:type="spellStart"/>
            <w:r>
              <w:rPr>
                <w:rFonts w:ascii="仿宋" w:eastAsia="仿宋" w:hAnsi="仿宋"/>
                <w:color w:val="000000"/>
              </w:rPr>
              <w:t>基本信息（必填</w:t>
            </w:r>
            <w:proofErr w:type="spellEnd"/>
            <w:r>
              <w:rPr>
                <w:rFonts w:ascii="仿宋" w:eastAsia="仿宋" w:hAnsi="仿宋"/>
                <w:color w:val="000000"/>
              </w:rPr>
              <w:t>）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9909C1" w14:textId="77777777" w:rsidR="00746BF7" w:rsidRDefault="00000000">
            <w:pPr>
              <w:autoSpaceDE w:val="0"/>
              <w:autoSpaceDN w:val="0"/>
              <w:spacing w:before="50" w:after="0" w:line="234" w:lineRule="exact"/>
              <w:ind w:left="440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姓名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182016" w14:textId="35C86D60" w:rsidR="00746BF7" w:rsidRDefault="004104AC" w:rsidP="004104AC">
            <w:pPr>
              <w:jc w:val="center"/>
            </w:pPr>
            <w:proofErr w:type="gramStart"/>
            <w:r>
              <w:rPr>
                <w:rFonts w:ascii="宋体" w:eastAsia="宋体" w:hAnsi="宋体" w:hint="eastAsia"/>
                <w:lang w:eastAsia="zh-CN"/>
              </w:rPr>
              <w:t>李默涵</w:t>
            </w:r>
            <w:proofErr w:type="gramEnd"/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939FD8" w14:textId="77777777" w:rsidR="00746BF7" w:rsidRDefault="00000000">
            <w:pPr>
              <w:autoSpaceDE w:val="0"/>
              <w:autoSpaceDN w:val="0"/>
              <w:spacing w:before="50" w:after="0" w:line="234" w:lineRule="exact"/>
              <w:ind w:left="468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性别</w:t>
            </w:r>
            <w:proofErr w:type="spellEnd"/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67EF9E" w14:textId="17857548" w:rsidR="00746BF7" w:rsidRDefault="004104AC" w:rsidP="004104AC">
            <w:pPr>
              <w:jc w:val="center"/>
            </w:pPr>
            <w:r>
              <w:rPr>
                <w:rFonts w:ascii="宋体" w:eastAsia="宋体" w:hAnsi="宋体" w:hint="eastAsia"/>
                <w:lang w:eastAsia="zh-CN"/>
              </w:rPr>
              <w:t>男</w:t>
            </w:r>
          </w:p>
        </w:tc>
      </w:tr>
      <w:tr w:rsidR="00746BF7" w14:paraId="1E9B8320" w14:textId="77777777" w:rsidTr="004104AC">
        <w:trPr>
          <w:trHeight w:hRule="exact" w:val="893"/>
        </w:trPr>
        <w:tc>
          <w:tcPr>
            <w:tcW w:w="181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0AA9F5" w14:textId="77777777" w:rsidR="00746BF7" w:rsidRDefault="00746BF7"/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26FC97" w14:textId="77777777" w:rsidR="00746BF7" w:rsidRDefault="00000000">
            <w:pPr>
              <w:autoSpaceDE w:val="0"/>
              <w:autoSpaceDN w:val="0"/>
              <w:spacing w:before="50" w:after="0" w:line="236" w:lineRule="exact"/>
              <w:ind w:left="126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学院及专业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491ABB" w14:textId="77777777" w:rsidR="004104AC" w:rsidRDefault="004104AC" w:rsidP="004104AC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机械工程学院</w:t>
            </w:r>
          </w:p>
          <w:p w14:paraId="70B4E580" w14:textId="479783FC" w:rsidR="00746BF7" w:rsidRPr="004104AC" w:rsidRDefault="004104AC" w:rsidP="004104AC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测控技术与仪器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D545A0" w14:textId="77777777" w:rsidR="00746BF7" w:rsidRDefault="00000000">
            <w:pPr>
              <w:autoSpaceDE w:val="0"/>
              <w:autoSpaceDN w:val="0"/>
              <w:spacing w:before="50" w:after="0" w:line="236" w:lineRule="exact"/>
              <w:ind w:left="468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学号</w:t>
            </w:r>
            <w:proofErr w:type="spellEnd"/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DCFB25" w14:textId="732E78E5" w:rsidR="00746BF7" w:rsidRPr="004104AC" w:rsidRDefault="004104AC" w:rsidP="004104A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925101170122</w:t>
            </w:r>
          </w:p>
        </w:tc>
      </w:tr>
      <w:tr w:rsidR="00746BF7" w14:paraId="61571FE8" w14:textId="77777777">
        <w:trPr>
          <w:trHeight w:hRule="exact" w:val="546"/>
        </w:trPr>
        <w:tc>
          <w:tcPr>
            <w:tcW w:w="181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021D71" w14:textId="77777777" w:rsidR="00746BF7" w:rsidRDefault="00746BF7"/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306872" w14:textId="77777777" w:rsidR="00746BF7" w:rsidRDefault="00000000">
            <w:pPr>
              <w:autoSpaceDE w:val="0"/>
              <w:autoSpaceDN w:val="0"/>
              <w:spacing w:before="56" w:after="0" w:line="234" w:lineRule="exact"/>
              <w:ind w:left="232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联系电话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23A293" w14:textId="7DC4EB18" w:rsidR="00746BF7" w:rsidRPr="004104AC" w:rsidRDefault="004104AC" w:rsidP="004104A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15735203294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20ADFB" w14:textId="77777777" w:rsidR="00746BF7" w:rsidRDefault="00000000">
            <w:pPr>
              <w:autoSpaceDE w:val="0"/>
              <w:autoSpaceDN w:val="0"/>
              <w:spacing w:before="56" w:after="0" w:line="234" w:lineRule="exact"/>
              <w:ind w:left="300"/>
            </w:pPr>
            <w:r>
              <w:rPr>
                <w:rFonts w:ascii="Times New Roman" w:eastAsia="Times New Roman" w:hAnsi="Times New Roman"/>
                <w:color w:val="000000"/>
                <w:spacing w:val="-19"/>
                <w:sz w:val="21"/>
              </w:rPr>
              <w:t>QQ</w:t>
            </w:r>
            <w:r>
              <w:rPr>
                <w:rFonts w:ascii="仿宋" w:eastAsia="仿宋" w:hAnsi="仿宋"/>
                <w:color w:val="000000"/>
                <w:spacing w:val="-13"/>
                <w:sz w:val="21"/>
              </w:rPr>
              <w:t xml:space="preserve"> </w:t>
            </w:r>
            <w:proofErr w:type="spellStart"/>
            <w:r>
              <w:rPr>
                <w:rFonts w:ascii="仿宋" w:eastAsia="仿宋" w:hAnsi="仿宋"/>
                <w:color w:val="000000"/>
                <w:spacing w:val="-13"/>
                <w:sz w:val="21"/>
              </w:rPr>
              <w:t>邮箱</w:t>
            </w:r>
            <w:proofErr w:type="spellEnd"/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BF4216" w14:textId="43133EF0" w:rsidR="00746BF7" w:rsidRPr="004104AC" w:rsidRDefault="004104AC" w:rsidP="004104A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1283812128@qq.com</w:t>
            </w:r>
          </w:p>
        </w:tc>
      </w:tr>
      <w:tr w:rsidR="00746BF7" w14:paraId="7693FBF8" w14:textId="77777777">
        <w:trPr>
          <w:trHeight w:hRule="exact" w:val="1602"/>
        </w:trPr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6FDFEB" w14:textId="77777777" w:rsidR="00746BF7" w:rsidRDefault="00000000">
            <w:pPr>
              <w:autoSpaceDE w:val="0"/>
              <w:autoSpaceDN w:val="0"/>
              <w:spacing w:after="0" w:line="300" w:lineRule="exact"/>
              <w:ind w:left="204" w:right="144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志愿选择（必填</w:t>
            </w:r>
            <w:proofErr w:type="spellEnd"/>
            <w:r>
              <w:rPr>
                <w:rFonts w:ascii="仿宋" w:eastAsia="仿宋" w:hAnsi="仿宋"/>
                <w:color w:val="000000"/>
                <w:sz w:val="21"/>
              </w:rPr>
              <w:t>）</w:t>
            </w:r>
          </w:p>
        </w:tc>
        <w:tc>
          <w:tcPr>
            <w:tcW w:w="7782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EE3600" w14:textId="77777777" w:rsidR="00746BF7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(    )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底盘组（细分为悬架组，转向组，制动组，</w:t>
            </w:r>
            <w:proofErr w:type="gramStart"/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轮边组</w:t>
            </w:r>
            <w:proofErr w:type="gramEnd"/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）</w:t>
            </w:r>
          </w:p>
          <w:p w14:paraId="099A92F7" w14:textId="77777777" w:rsidR="00746BF7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(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动力电控组</w:t>
            </w: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（细分为发动机组，电子电气组，</w:t>
            </w:r>
            <w:proofErr w:type="gramStart"/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传动组</w:t>
            </w:r>
            <w:proofErr w:type="gramEnd"/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)</w:t>
            </w:r>
          </w:p>
          <w:p w14:paraId="0A04D60A" w14:textId="0E8112F2" w:rsidR="00746BF7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(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车身</w:t>
            </w:r>
            <w:proofErr w:type="gramStart"/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空套组</w:t>
            </w:r>
            <w:proofErr w:type="gramEnd"/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           (</w:t>
            </w:r>
            <w:r w:rsidRPr="004104AC">
              <w:rPr>
                <w:rFonts w:ascii="Times New Roman" w:eastAsia="宋体" w:hAnsi="Times New Roman" w:hint="eastAsia"/>
                <w:color w:val="000000"/>
                <w:sz w:val="30"/>
                <w:szCs w:val="30"/>
                <w:lang w:eastAsia="zh-CN"/>
              </w:rPr>
              <w:t xml:space="preserve"> </w:t>
            </w:r>
            <w:r w:rsidR="004104AC" w:rsidRPr="004104AC">
              <w:rPr>
                <w:rFonts w:ascii="Times New Roman" w:eastAsia="宋体" w:hAnsi="Times New Roman" w:hint="eastAsia"/>
                <w:color w:val="000000"/>
                <w:sz w:val="30"/>
                <w:szCs w:val="30"/>
                <w:lang w:eastAsia="zh-CN"/>
              </w:rPr>
              <w:sym w:font="Wingdings 2" w:char="F050"/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) 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车架组</w:t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     (  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职能组</w:t>
            </w:r>
          </w:p>
        </w:tc>
      </w:tr>
      <w:tr w:rsidR="00746BF7" w:rsidRPr="00DA2C7E" w14:paraId="23BF1E6C" w14:textId="77777777">
        <w:trPr>
          <w:trHeight w:hRule="exact" w:val="3296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365E18" w14:textId="77777777" w:rsidR="00746BF7" w:rsidRDefault="00000000">
            <w:pPr>
              <w:autoSpaceDE w:val="0"/>
              <w:autoSpaceDN w:val="0"/>
              <w:spacing w:after="0" w:line="306" w:lineRule="exact"/>
              <w:jc w:val="center"/>
              <w:rPr>
                <w:lang w:eastAsia="zh-CN"/>
              </w:rPr>
            </w:pP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个人简介</w:t>
            </w:r>
            <w:r>
              <w:rPr>
                <w:lang w:eastAsia="zh-CN"/>
              </w:rPr>
              <w:br/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 xml:space="preserve">（包括兴 </w:t>
            </w:r>
            <w:r>
              <w:rPr>
                <w:lang w:eastAsia="zh-CN"/>
              </w:rPr>
              <w:br/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 xml:space="preserve">趣爱好、任 职经历、获 </w:t>
            </w:r>
            <w:proofErr w:type="gramStart"/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奖情况</w:t>
            </w:r>
            <w:proofErr w:type="gramEnd"/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等）</w:t>
            </w:r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21B53A" w14:textId="77777777" w:rsidR="00524364" w:rsidRPr="00524364" w:rsidRDefault="00524364" w:rsidP="00524364">
            <w:pPr>
              <w:rPr>
                <w:rFonts w:ascii="Microsoft JhengHei" w:eastAsia="宋体" w:hAnsi="Microsoft JhengHei"/>
                <w:lang w:eastAsia="zh-CN"/>
              </w:rPr>
            </w:pPr>
            <w:r w:rsidRPr="00524364">
              <w:rPr>
                <w:rFonts w:ascii="Microsoft JhengHei" w:eastAsia="宋体" w:hAnsi="Microsoft JhengHei"/>
                <w:lang w:eastAsia="zh-CN"/>
              </w:rPr>
              <w:t xml:space="preserve">- </w:t>
            </w:r>
            <w:r w:rsidRPr="00524364">
              <w:rPr>
                <w:rFonts w:ascii="Microsoft JhengHei" w:eastAsia="宋体" w:hAnsi="Microsoft JhengHei" w:hint="eastAsia"/>
                <w:lang w:eastAsia="zh-CN"/>
              </w:rPr>
              <w:t>学过素描和国画，能画基础的结构线条和简单空间造型，可尝试辅助车架草图的初步绘制；</w:t>
            </w:r>
          </w:p>
          <w:p w14:paraId="6DC5A749" w14:textId="77777777" w:rsidR="00524364" w:rsidRPr="00524364" w:rsidRDefault="00524364" w:rsidP="00524364">
            <w:pPr>
              <w:rPr>
                <w:rFonts w:ascii="Microsoft JhengHei" w:eastAsia="宋体" w:hAnsi="Microsoft JhengHei"/>
                <w:lang w:eastAsia="zh-CN"/>
              </w:rPr>
            </w:pPr>
            <w:r w:rsidRPr="00524364">
              <w:rPr>
                <w:rFonts w:ascii="Microsoft JhengHei" w:eastAsia="宋体" w:hAnsi="Microsoft JhengHei"/>
                <w:lang w:eastAsia="zh-CN"/>
              </w:rPr>
              <w:t xml:space="preserve">- </w:t>
            </w:r>
            <w:r w:rsidRPr="00524364">
              <w:rPr>
                <w:rFonts w:ascii="Microsoft JhengHei" w:eastAsia="宋体" w:hAnsi="Microsoft JhengHei" w:hint="eastAsia"/>
                <w:lang w:eastAsia="zh-CN"/>
              </w:rPr>
              <w:t>高中担任物理课代表，对力学基础有一定了解，能协助做些车架受力分析的基础辅助工作；</w:t>
            </w:r>
          </w:p>
          <w:p w14:paraId="0EC48215" w14:textId="793252AC" w:rsidR="004104AC" w:rsidRPr="00524364" w:rsidRDefault="00524364" w:rsidP="00524364">
            <w:pPr>
              <w:rPr>
                <w:rFonts w:ascii="Microsoft JhengHei" w:eastAsia="宋体" w:hAnsi="Microsoft JhengHei" w:hint="eastAsia"/>
                <w:lang w:eastAsia="zh-CN"/>
              </w:rPr>
            </w:pPr>
            <w:r w:rsidRPr="00524364">
              <w:rPr>
                <w:rFonts w:ascii="Microsoft JhengHei" w:eastAsia="宋体" w:hAnsi="Microsoft JhengHei"/>
                <w:lang w:eastAsia="zh-CN"/>
              </w:rPr>
              <w:t xml:space="preserve">- </w:t>
            </w:r>
            <w:r w:rsidRPr="00524364">
              <w:rPr>
                <w:rFonts w:ascii="Microsoft JhengHei" w:eastAsia="宋体" w:hAnsi="Microsoft JhengHei" w:hint="eastAsia"/>
                <w:lang w:eastAsia="zh-CN"/>
              </w:rPr>
              <w:t>曾获全国中学生物理竞赛山西赛区三等奖，积累了</w:t>
            </w:r>
            <w:r>
              <w:rPr>
                <w:rFonts w:ascii="Microsoft JhengHei" w:eastAsia="宋体" w:hAnsi="Microsoft JhengHei" w:hint="eastAsia"/>
                <w:lang w:eastAsia="zh-CN"/>
              </w:rPr>
              <w:t>一些</w:t>
            </w:r>
            <w:r w:rsidRPr="00524364">
              <w:rPr>
                <w:rFonts w:ascii="Microsoft JhengHei" w:eastAsia="宋体" w:hAnsi="Microsoft JhengHei" w:hint="eastAsia"/>
                <w:lang w:eastAsia="zh-CN"/>
              </w:rPr>
              <w:t>基础</w:t>
            </w:r>
            <w:r>
              <w:rPr>
                <w:rFonts w:ascii="Microsoft JhengHei" w:eastAsia="宋体" w:hAnsi="Microsoft JhengHei" w:hint="eastAsia"/>
                <w:lang w:eastAsia="zh-CN"/>
              </w:rPr>
              <w:t>知识</w:t>
            </w:r>
            <w:r w:rsidRPr="00524364">
              <w:rPr>
                <w:rFonts w:ascii="Microsoft JhengHei" w:eastAsia="宋体" w:hAnsi="Microsoft JhengHei" w:hint="eastAsia"/>
                <w:lang w:eastAsia="zh-CN"/>
              </w:rPr>
              <w:t>，希望能用到车架设计的学习中。</w:t>
            </w:r>
          </w:p>
        </w:tc>
      </w:tr>
      <w:tr w:rsidR="00746BF7" w14:paraId="451A01BF" w14:textId="77777777">
        <w:trPr>
          <w:trHeight w:hRule="exact" w:val="2532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FED0F3" w14:textId="77777777" w:rsidR="00746BF7" w:rsidRDefault="00000000">
            <w:pPr>
              <w:autoSpaceDE w:val="0"/>
              <w:autoSpaceDN w:val="0"/>
              <w:spacing w:before="52" w:after="0" w:line="234" w:lineRule="exact"/>
              <w:ind w:left="416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特长</w:t>
            </w:r>
            <w:proofErr w:type="spellEnd"/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932AFD" w14:textId="4EBDC0BA" w:rsidR="00524364" w:rsidRPr="00524364" w:rsidRDefault="00524364" w:rsidP="00524364">
            <w:pPr>
              <w:rPr>
                <w:rFonts w:eastAsia="宋体"/>
                <w:lang w:eastAsia="zh-CN"/>
              </w:rPr>
            </w:pPr>
            <w:r w:rsidRPr="00524364">
              <w:rPr>
                <w:rFonts w:eastAsia="宋体"/>
                <w:lang w:eastAsia="zh-CN"/>
              </w:rPr>
              <w:t xml:space="preserve">- </w:t>
            </w:r>
            <w:r w:rsidRPr="00524364">
              <w:rPr>
                <w:rFonts w:eastAsia="宋体" w:hint="eastAsia"/>
                <w:lang w:eastAsia="zh-CN"/>
              </w:rPr>
              <w:t>动手能力</w:t>
            </w:r>
            <w:r>
              <w:rPr>
                <w:rFonts w:eastAsia="宋体" w:hint="eastAsia"/>
                <w:lang w:eastAsia="zh-CN"/>
              </w:rPr>
              <w:t>强</w:t>
            </w:r>
            <w:r w:rsidRPr="00524364">
              <w:rPr>
                <w:rFonts w:eastAsia="宋体" w:hint="eastAsia"/>
                <w:lang w:eastAsia="zh-CN"/>
              </w:rPr>
              <w:t>，能完成简单机械构件的组装，愿意参与车架拼接、基础装配这类实操工作；</w:t>
            </w:r>
          </w:p>
          <w:p w14:paraId="4BA2F190" w14:textId="453EED44" w:rsidR="00EB4B31" w:rsidRPr="00524364" w:rsidRDefault="00524364" w:rsidP="00524364">
            <w:pPr>
              <w:rPr>
                <w:rFonts w:eastAsia="宋体" w:hint="eastAsia"/>
                <w:lang w:eastAsia="zh-CN"/>
              </w:rPr>
            </w:pPr>
            <w:r w:rsidRPr="00524364">
              <w:rPr>
                <w:rFonts w:eastAsia="宋体"/>
                <w:lang w:eastAsia="zh-CN"/>
              </w:rPr>
              <w:t xml:space="preserve">- </w:t>
            </w:r>
            <w:r w:rsidRPr="00524364">
              <w:rPr>
                <w:rFonts w:eastAsia="宋体" w:hint="eastAsia"/>
                <w:lang w:eastAsia="zh-CN"/>
              </w:rPr>
              <w:t>空间想象能力不错，能较快理解三维机械结构的布局，可配合学习车架的空间设计；</w:t>
            </w:r>
          </w:p>
        </w:tc>
      </w:tr>
      <w:tr w:rsidR="00746BF7" w14:paraId="73462D34" w14:textId="77777777">
        <w:trPr>
          <w:trHeight w:hRule="exact" w:val="1658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C1CD76" w14:textId="77777777" w:rsidR="00746BF7" w:rsidRDefault="00000000">
            <w:pPr>
              <w:autoSpaceDE w:val="0"/>
              <w:autoSpaceDN w:val="0"/>
              <w:spacing w:before="54" w:after="0" w:line="234" w:lineRule="exact"/>
              <w:ind w:left="204"/>
            </w:pP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组长意见</w:t>
            </w:r>
            <w:proofErr w:type="spellEnd"/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F3EFDF" w14:textId="77777777" w:rsidR="00746BF7" w:rsidRDefault="00000000">
            <w:pPr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/>
            </w:pPr>
            <w:r>
              <w:tab/>
            </w: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负责人签字</w:t>
            </w:r>
            <w:proofErr w:type="spellEnd"/>
            <w:r>
              <w:rPr>
                <w:rFonts w:ascii="仿宋" w:eastAsia="仿宋" w:hAnsi="仿宋"/>
                <w:color w:val="000000"/>
                <w:sz w:val="21"/>
              </w:rPr>
              <w:t xml:space="preserve"> </w:t>
            </w:r>
            <w:r>
              <w:br/>
            </w:r>
            <w:proofErr w:type="spellStart"/>
            <w:r>
              <w:rPr>
                <w:rFonts w:ascii="仿宋" w:eastAsia="仿宋" w:hAnsi="仿宋"/>
                <w:color w:val="000000"/>
                <w:sz w:val="21"/>
              </w:rPr>
              <w:t>年月日</w:t>
            </w:r>
            <w:proofErr w:type="spellEnd"/>
          </w:p>
        </w:tc>
      </w:tr>
    </w:tbl>
    <w:p w14:paraId="66411302" w14:textId="77777777" w:rsidR="00746BF7" w:rsidRDefault="00746BF7">
      <w:pPr>
        <w:autoSpaceDE w:val="0"/>
        <w:autoSpaceDN w:val="0"/>
        <w:spacing w:after="0" w:line="14" w:lineRule="exact"/>
      </w:pPr>
    </w:p>
    <w:sectPr w:rsidR="00746BF7">
      <w:pgSz w:w="11906" w:h="16838"/>
      <w:pgMar w:top="1440" w:right="1460" w:bottom="1440" w:left="1374" w:header="720" w:footer="720" w:gutter="0"/>
      <w:cols w:space="720" w:equalWidth="0">
        <w:col w:w="90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0572" w14:textId="77777777" w:rsidR="003654B0" w:rsidRDefault="003654B0">
      <w:pPr>
        <w:spacing w:line="240" w:lineRule="auto"/>
      </w:pPr>
      <w:r>
        <w:separator/>
      </w:r>
    </w:p>
  </w:endnote>
  <w:endnote w:type="continuationSeparator" w:id="0">
    <w:p w14:paraId="0385B30B" w14:textId="77777777" w:rsidR="003654B0" w:rsidRDefault="003654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A2F3" w14:textId="77777777" w:rsidR="003654B0" w:rsidRDefault="003654B0">
      <w:pPr>
        <w:spacing w:after="0"/>
      </w:pPr>
      <w:r>
        <w:separator/>
      </w:r>
    </w:p>
  </w:footnote>
  <w:footnote w:type="continuationSeparator" w:id="0">
    <w:p w14:paraId="51EA4A49" w14:textId="77777777" w:rsidR="003654B0" w:rsidRDefault="003654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32422559">
    <w:abstractNumId w:val="1"/>
  </w:num>
  <w:num w:numId="2" w16cid:durableId="939218780">
    <w:abstractNumId w:val="4"/>
  </w:num>
  <w:num w:numId="3" w16cid:durableId="2030642836">
    <w:abstractNumId w:val="5"/>
  </w:num>
  <w:num w:numId="4" w16cid:durableId="1606107955">
    <w:abstractNumId w:val="2"/>
  </w:num>
  <w:num w:numId="5" w16cid:durableId="492112870">
    <w:abstractNumId w:val="0"/>
  </w:num>
  <w:num w:numId="6" w16cid:durableId="567766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3654B0"/>
    <w:rsid w:val="004104AC"/>
    <w:rsid w:val="00524364"/>
    <w:rsid w:val="0056717E"/>
    <w:rsid w:val="00746BF7"/>
    <w:rsid w:val="00AA1D8D"/>
    <w:rsid w:val="00B47730"/>
    <w:rsid w:val="00CB0664"/>
    <w:rsid w:val="00DA2C7E"/>
    <w:rsid w:val="00EB4B31"/>
    <w:rsid w:val="00FC693F"/>
    <w:rsid w:val="326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CF7C4"/>
  <w14:defaultImageDpi w14:val="300"/>
  <w15:docId w15:val="{D1A045E2-FF44-4F05-A9E5-C76925E7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250</Words>
  <Characters>263</Characters>
  <Application>Microsoft Office Word</Application>
  <DocSecurity>0</DocSecurity>
  <Lines>14</Lines>
  <Paragraphs>13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1283812128@qq.com</cp:lastModifiedBy>
  <cp:revision>2</cp:revision>
  <dcterms:created xsi:type="dcterms:W3CDTF">2013-12-23T23:15:00Z</dcterms:created>
  <dcterms:modified xsi:type="dcterms:W3CDTF">2025-11-12T03:52:00Z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68CF1A080A974848BFD41AB5A3E6CCAE_12</vt:lpwstr>
  </property>
</Properties>
</file>