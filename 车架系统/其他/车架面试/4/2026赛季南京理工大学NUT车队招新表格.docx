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widowControl/>
        <w:autoSpaceDE w:val="false"/>
        <w:autoSpaceDN w:val="false"/>
        <w:spacing w:before="0" w:after="0" w:line="86" w:lineRule="exact"/>
        <w:ind w:left="0" w:right="0"/>
        <w:rPr/>
      </w:pPr>
    </w:p>
    <w:p>
      <w:pPr>
        <w:widowControl/>
        <w:autoSpaceDE w:val="false"/>
        <w:autoSpaceDN w:val="false"/>
        <w:spacing w:before="0" w:after="80" w:line="440" w:lineRule="exact"/>
        <w:ind w:left="1598" w:right="0" w:firstLine="0"/>
        <w:jc w:val="left"/>
        <w:rPr/>
      </w:pPr>
      <w:r>
        <w:rPr>
          <w:rFonts w:ascii="Times New Roman" w:hAnsi="Times New Roman" w:eastAsia="Times New Roman"/>
          <w:b/>
          <w:i w:val="false"/>
          <w:color w:val="000000"/>
          <w:sz w:val="31"/>
        </w:rPr>
        <w:t>2026</w:t>
      </w:r>
      <w:r>
        <w:rPr>
          <w:rFonts w:ascii="仿宋" w:hAnsi="仿宋" w:eastAsia="仿宋"/>
          <w:b/>
          <w:i w:val="false"/>
          <w:color w:val="000000"/>
          <w:sz w:val="31"/>
        </w:rPr>
        <w:t>赛季南京理工大学</w:t>
      </w:r>
      <w:r>
        <w:rPr>
          <w:rFonts w:ascii="Times New Roman" w:hAnsi="Times New Roman" w:eastAsia="Times New Roman"/>
          <w:b/>
          <w:i w:val="false"/>
          <w:color w:val="000000"/>
          <w:spacing w:val="-34"/>
          <w:sz w:val="31"/>
        </w:rPr>
        <w:t xml:space="preserve"> NUT</w:t>
      </w:r>
      <w:r>
        <w:rPr>
          <w:rFonts w:ascii="仿宋" w:hAnsi="仿宋" w:eastAsia="仿宋"/>
          <w:b/>
          <w:i w:val="false"/>
          <w:color w:val="000000"/>
          <w:sz w:val="31"/>
        </w:rPr>
        <w:t xml:space="preserve"> 车队面试表格</w:t>
      </w:r>
    </w:p>
    <w:tbl>
      <w:tblPr>
        <w:tblStyle w:val="00002c"/>
        <w:tblW w:w="0" w:type="auto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310"/>
        <w:gridCol w:w="2280"/>
        <w:gridCol w:w="1364"/>
        <w:gridCol w:w="2828"/>
      </w:tblGrid>
      <w:tr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0" w:after="0" w:line="298" w:lineRule="exact"/>
              <w:ind w:left="144" w:right="0" w:firstLine="0"/>
              <w:jc w:val="center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2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0" w:after="0" w:line="234" w:lineRule="exact"/>
              <w:ind w:left="440" w:right="0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  <w:r>
              <w:rPr>
                <w:rFonts w:hint="eastAsia"/>
              </w:rPr>
              <w:t>王嘉淳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0" w:after="0" w:line="234" w:lineRule="exact"/>
              <w:ind w:left="468" w:right="0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  <w:r>
              <w:rPr>
                <w:rFonts w:hint="eastAsia"/>
              </w:rPr>
              <w:t>男</w:t>
            </w:r>
          </w:p>
        </w:tc>
      </w:tr>
      <w:tr>
        <w:trPr>
          <w:trHeight w:val="540" w:hRule="exac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0" w:after="0" w:line="236" w:lineRule="exact"/>
              <w:ind w:left="126" w:right="0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  <w:r>
              <w:rPr>
                <w:rFonts w:hint="eastAsia"/>
              </w:rPr>
              <w:t>致源书院机械类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0" w:after="0" w:line="236" w:lineRule="exact"/>
              <w:ind w:left="468" w:right="0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  <w:r>
              <w:rPr>
                <w:rFonts w:hint="eastAsia"/>
              </w:rPr>
              <w:t>925101870129</w:t>
            </w:r>
          </w:p>
        </w:tc>
      </w:tr>
      <w:tr>
        <w:trPr>
          <w:trHeight w:val="546" w:hRule="exac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6" w:after="0" w:line="234" w:lineRule="exact"/>
              <w:ind w:left="232" w:right="0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  <w:r>
              <w:rPr>
                <w:rFonts w:hint="eastAsia"/>
              </w:rPr>
              <w:t>18296580157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6" w:after="0" w:line="234" w:lineRule="exact"/>
              <w:ind w:left="300" w:right="0" w:firstLine="0"/>
              <w:jc w:val="left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color w:val="000000"/>
                <w:spacing w:val="-19"/>
                <w:sz w:val="21"/>
              </w:rPr>
              <w:t>QQ</w:t>
            </w:r>
            <w:r>
              <w:rPr>
                <w:rFonts w:ascii="仿宋" w:hAnsi="仿宋" w:eastAsia="仿宋"/>
                <w:b w:val="false"/>
                <w:i w:val="false"/>
                <w:color w:val="000000"/>
                <w:spacing w:val="-13"/>
                <w:sz w:val="21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  <w:r>
              <w:rPr>
                <w:rFonts w:hint="eastAsia"/>
              </w:rPr>
              <w:t xml:space="preserve">3399525180@qq.com </w:t>
            </w:r>
          </w:p>
        </w:tc>
      </w:tr>
      <w:tr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0" w:after="0" w:line="300" w:lineRule="exact"/>
              <w:ind w:left="204" w:right="144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false"/>
              <w:autoSpaceDN w:val="false"/>
              <w:spacing w:before="0" w:after="0" w:line="456" w:lineRule="exact"/>
              <w:ind w:right="720" w:firstLine="840" w:firstLineChars="400"/>
              <w:jc w:val="left"/>
              <w:rPr>
                <w:rFonts w:hint="eastAsia" w:ascii="Times New Roman" w:hAnsi="Times New Roman" w:eastAsia="宋体"/>
                <w:b w:val="false"/>
                <w:i w:val="false"/>
                <w:color w:val="00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false"/>
                <w:i w:val="false"/>
                <w:color w:val="000000"/>
                <w:sz w:val="21"/>
                <w:lang w:val="en-US" w:eastAsia="zh-CN"/>
              </w:rPr>
              <w:t xml:space="preserve">(  </w:t>
            </w:r>
            <w:bookmarkStart w:id="1" w:name="_GoBack"/>
            <w:bookmarkEnd w:id="1"/>
            <w:r>
              <w:rPr>
                <w:rFonts w:hint="eastAsia" w:ascii="Times New Roman" w:hAnsi="Times New Roman" w:eastAsia="宋体"/>
                <w:b w:val="false"/>
                <w:i w:val="false"/>
                <w:color w:val="000000"/>
                <w:sz w:val="21"/>
                <w:lang w:val="en-US" w:eastAsia="zh-CN"/>
              </w:rPr>
              <w:t xml:space="preserve">  )底盘组（细分为悬架组，转向组，制动组，轮边组）</w:t>
            </w:r>
          </w:p>
          <w:p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false"/>
              <w:autoSpaceDN w:val="false"/>
              <w:spacing w:before="0" w:after="0" w:line="456" w:lineRule="exact"/>
              <w:ind w:right="720" w:firstLine="840" w:firstLineChars="400"/>
              <w:jc w:val="left"/>
              <w:rPr>
                <w:rFonts w:hint="eastAsia" w:ascii="仿宋" w:hAnsi="仿宋" w:eastAsia="仿宋"/>
                <w:b w:val="false"/>
                <w:i w:val="false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/>
                <w:b w:val="false"/>
                <w:i w:val="false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动力电控组</w:t>
            </w:r>
            <w:r>
              <w:rPr>
                <w:rFonts w:hint="eastAsia" w:ascii="仿宋" w:hAnsi="仿宋" w:eastAsia="仿宋"/>
                <w:b w:val="false"/>
                <w:i w:val="false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false"/>
                <w:i w:val="false"/>
                <w:color w:val="000000"/>
                <w:sz w:val="21"/>
                <w:lang w:val="en-US" w:eastAsia="zh-CN"/>
              </w:rPr>
              <w:t>细分为发动机组，电子电气组，传动组)</w:t>
            </w:r>
          </w:p>
          <w:p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false"/>
              <w:autoSpaceDN w:val="false"/>
              <w:spacing w:before="0" w:after="0" w:line="456" w:lineRule="exact"/>
              <w:ind w:right="720" w:firstLine="840" w:firstLineChars="400"/>
              <w:jc w:val="left"/>
              <w:rPr/>
            </w:pPr>
            <w:r>
              <w:rPr>
                <w:rFonts w:hint="eastAsia" w:ascii="仿宋" w:hAnsi="仿宋" w:eastAsia="仿宋"/>
                <w:b w:val="false"/>
                <w:i w:val="false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车身空套组</w:t>
            </w:r>
            <w:r>
              <w:rPr>
                <w:rFonts w:ascii="Times New Roman" w:hAnsi="Times New Roman" w:eastAsia="Times New Roman"/>
                <w:b w:val="false"/>
                <w:i w:val="false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false"/>
                <w:i w:val="false"/>
                <w:color w:val="000000"/>
                <w:sz w:val="21"/>
                <w:lang w:val="en-US" w:eastAsia="zh-CN"/>
              </w:rPr>
              <w:t xml:space="preserve">            (</w:t>
            </w:r>
            <w:r>
              <w:rPr>
                <w:rFonts w:hint="eastAsia" w:ascii="Times New Roman" w:hAnsi="Times New Roman" w:eastAsia="宋体"/>
                <w:b w:val="false"/>
                <w:i w:val="false"/>
                <w:color w:val="000000"/>
                <w:sz w:val="21"/>
                <w:lang w:val="en-US" w:eastAsia="zh-CN"/>
              </w:rPr>
              <w:t>✅</w:t>
            </w:r>
            <w:r>
              <w:rPr>
                <w:rFonts w:hint="eastAsia" w:ascii="Times New Roman" w:hAnsi="Times New Roman" w:eastAsia="宋体"/>
                <w:b w:val="false"/>
                <w:i w:val="false"/>
                <w:color w:val="000000"/>
                <w:sz w:val="21"/>
                <w:lang w:val="en-US" w:eastAsia="zh-CN"/>
              </w:rPr>
              <w:t xml:space="preserve">    ) </w:t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车架组</w:t>
            </w:r>
            <w:r>
              <w:rPr/>
              <w:tab/>
              <w:tab/>
            </w:r>
            <w:r>
              <w:rPr>
                <w:rFonts w:ascii="Times New Roman" w:hAnsi="Times New Roman" w:eastAsia="Times New Roman"/>
                <w:b w:val="false"/>
                <w:i w:val="false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false"/>
                <w:i w:val="false"/>
                <w:color w:val="000000"/>
                <w:sz w:val="21"/>
                <w:lang w:val="en-US" w:eastAsia="zh-CN"/>
              </w:rPr>
              <w:t xml:space="preserve">      (    )</w:t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职能组</w:t>
            </w:r>
          </w:p>
        </w:tc>
      </w:tr>
      <w:tr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0" w:after="0" w:line="306" w:lineRule="exact"/>
              <w:ind w:left="0" w:right="0" w:firstLine="0"/>
              <w:jc w:val="center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个人简介</w:t>
            </w:r>
            <w:r>
              <w:rPr/>
              <w:br w:type="textWrapping"/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 xml:space="preserve">（包括兴 </w:t>
            </w:r>
            <w:r>
              <w:rPr/>
              <w:br w:type="textWrapping"/>
            </w:r>
            <w:r>
              <w:rPr>
                <w:rFonts w:ascii="仿宋" w:hAnsi="仿宋" w:eastAsia="仿宋"/>
                <w:b w:val="false"/>
                <w:i w:val="false"/>
                <w:color w:val="000000"/>
                <w:spacing w:val="0"/>
                <w:sz w:val="21"/>
              </w:rPr>
              <w:t xml:space="preserve">趣爱好、任 职经历、获 </w:t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爱好篮球 曾在初中和高中担任校篮球队队长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在小学 初中 高中均担任过班长 初中时获县三好学生与优秀团支书</w:t>
            </w:r>
          </w:p>
        </w:tc>
      </w:tr>
      <w:tr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2" w:after="0" w:line="234" w:lineRule="exact"/>
              <w:ind w:left="416" w:right="0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rPr/>
            </w:pPr>
            <w:r>
              <w:rPr>
                <w:rFonts w:hint="eastAsia"/>
              </w:rPr>
              <w:t>性格开朗 擅长与人交流合作</w:t>
            </w:r>
          </w:p>
        </w:tc>
      </w:tr>
      <w:tr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autoSpaceDE w:val="false"/>
              <w:autoSpaceDN w:val="false"/>
              <w:spacing w:before="54" w:after="0" w:line="234" w:lineRule="exact"/>
              <w:ind w:left="204" w:right="0" w:firstLine="0"/>
              <w:jc w:val="left"/>
              <w:rPr/>
            </w:pP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>
            <w:pPr>
              <w:widowControl/>
              <w:tabs>
                <w:tab w:val="left" w:pos="4936"/>
              </w:tabs>
              <w:autoSpaceDE w:val="false"/>
              <w:autoSpaceDN w:val="false"/>
              <w:spacing w:before="912" w:after="0" w:line="312" w:lineRule="exact"/>
              <w:ind w:left="684" w:right="576" w:firstLine="0"/>
              <w:jc w:val="left"/>
              <w:rPr/>
            </w:pPr>
            <w:r>
              <w:rPr/>
              <w:tab/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 xml:space="preserve">负责人签字 </w:t>
            </w:r>
            <w:r>
              <w:rPr/>
              <w:br w:type="textWrapping"/>
            </w:r>
            <w:r>
              <w:rPr>
                <w:rFonts w:ascii="仿宋" w:hAnsi="仿宋" w:eastAsia="仿宋"/>
                <w:b w:val="false"/>
                <w:i w:val="false"/>
                <w:color w:val="000000"/>
                <w:sz w:val="21"/>
              </w:rPr>
              <w:t>年月日</w:t>
            </w:r>
          </w:p>
        </w:tc>
      </w:tr>
    </w:tbl>
    <w:p>
      <w:pPr>
        <w:widowControl/>
        <w:autoSpaceDE w:val="false"/>
        <w:autoSpaceDN w:val="false"/>
        <w:spacing w:before="0" w:after="0" w:line="14" w:lineRule="exact"/>
        <w:ind w:left="0" w:right="0"/>
        <w:rPr/>
      </w:pPr>
    </w:p>
    <w:sectPr>
      <w:pgSz w:w="11906" w:h="16838"/>
      <w:pgMar w:top="1440" w:right="1460" w:bottom="1440" w:left="1374" w:header="720" w:footer="720" w:gutter="0"/>
      <w:cols w:equalWidth="false" w:num="1">
        <w:col w:w="9072"/>
      </w:cols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ＭＳ 明朝">
    <w:altName w:val="思源黑體 Normal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思源黑體 Normal">
    <w:panose1 w:val="020B0400000000000000"/>
    <w:charset w:val="88" w:characterSet="ISO-8859-1"/>
    <w:family w:val="auto"/>
    <w:pitch w:val="default"/>
    <w:sig w:usb0="30000083" w:usb1="2BDF3C10" w:usb2="00000016" w:usb3="00000000" w:csb0="603A0107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AMGDT">
    <w:panose1 w:val="02000400000000000000"/>
    <w:charset w:val="00" w:characterSet="ISO-8859-1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FFFFFF89"/>
    <w:multiLevelType w:val="singleLevel"/>
    <w:tmpl w:val="FFFFFF89"/>
    <w:lvl w:ilvl="0" w:tentative="false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FFFFF82"/>
    <w:lvl w:ilvl="0" w:tentative="false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false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FFFFFF7F"/>
    <w:lvl w:ilvl="0" w:tentative="false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7E"/>
    <w:multiLevelType w:val="singleLevel"/>
    <w:tmpl w:val="FFFFFF7E"/>
    <w:lvl w:ilvl="0" w:tentative="false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88"/>
    <w:multiLevelType w:val="singleLevel"/>
    <w:tmpl w:val="FFFFFF88"/>
    <w:lvl w:ilvl="0" w:tentative="false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num w:numId="4">
    <w:abstractNumId w:val="2"/>
  </w:num>
  <w:num w:numId="2">
    <w:abstractNumId w:val="1"/>
  </w:num>
  <w:num w:numId="3">
    <w:abstractNumId w:val="4"/>
  </w:num>
  <w:num w:numId="5">
    <w:abstractNumId w:val="5"/>
  </w:num>
  <w:num w:numId="6">
    <w:abstractNumId w:val="3"/>
  </w:num>
  <w:num w:numId="1">
    <w:abstractNumId w:val="6"/>
  </w:num>
</w:numbering>
</file>

<file path=word/settings.xml><?xml version="1.0" encoding="utf-8"?>
<w:settings xmlns:w="http://schemas.openxmlformats.org/wordprocessingml/2006/main">
  <w:zoom w:percent="150"/>
  <w:documentProtection w:enforcement="false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docVars>
    <w:docVar w:name="commondata" w:val="eyJoZGlkIjoiODNjOWRmZmEzY2I5MDlhNTVjOWI5YTdlZDA2NzRlMj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6E0CC4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HTML Keyboard" w:uiPriority="99"/>
    <w:lsdException w:name="Table Grid 1" w:uiPriority="99"/>
    <w:lsdException w:name="List Bullet 5" w:uiPriority="99"/>
    <w:lsdException w:name="heading 8" w:uiPriority="9" w:qFormat="true"/>
    <w:lsdException w:name="Colorful Grid Accent 4" w:uiPriority="73" w:semiHidden="false" w:unhideWhenUsed="false"/>
    <w:lsdException w:name="HTML Sample" w:uiPriority="99"/>
    <w:lsdException w:name="Light List Accent 2" w:uiPriority="61" w:semiHidden="false" w:unhideWhenUsed="false"/>
    <w:lsdException w:name="Medium Grid 3 Accent 2" w:uiPriority="69" w:semiHidden="false" w:unhideWhenUsed="false"/>
    <w:lsdException w:name="List Continue" w:uiPriority="99" w:semiHidden="false"/>
    <w:lsdException w:name="HTML Address" w:uiPriority="99"/>
    <w:lsdException w:name="page number" w:uiPriority="99"/>
    <w:lsdException w:name="List Continue 2" w:uiPriority="99" w:semiHidden="false"/>
    <w:lsdException w:name="Normal (Web)" w:uiPriority="99"/>
    <w:lsdException w:name="Medium Shading 2 Accent 5" w:uiPriority="64" w:semiHidden="false" w:unhideWhenUsed="false"/>
    <w:lsdException w:name="Table Columns 5" w:uiPriority="99"/>
    <w:lsdException w:name="Medium Shading 1 Accent 4" w:uiPriority="63" w:semiHidden="false" w:unhideWhenUsed="false"/>
    <w:lsdException w:name="Body Text" w:uiPriority="99" w:semiHidden="false"/>
    <w:lsdException w:name="Dark List Accent 3" w:uiPriority="70" w:semiHidden="false" w:unhideWhenUsed="false"/>
    <w:lsdException w:name="Medium Grid 3 Accent 4" w:uiPriority="69" w:semiHidden="false" w:unhideWhenUsed="false"/>
    <w:lsdException w:name="Block Text" w:uiPriority="99"/>
    <w:lsdException w:name="Colorful Grid Accent 1" w:uiPriority="73" w:semiHidden="false" w:unhideWhenUsed="false"/>
    <w:lsdException w:name="Colorful List Accent 6" w:uiPriority="72" w:semiHidden="false" w:unhideWhenUsed="false"/>
    <w:lsdException w:name="Medium Shading 1 Accent 2" w:uiPriority="63" w:semiHidden="false" w:unhideWhenUsed="false"/>
    <w:lsdException w:name="Medium Shading 1 Accent 3" w:uiPriority="63" w:semiHidden="false" w:unhideWhenUsed="false"/>
    <w:lsdException w:name="Colorful Shading Accent 4" w:uiPriority="71" w:semiHidden="false" w:unhideWhenUsed="false"/>
    <w:lsdException w:name="List Bullet" w:uiPriority="99" w:semiHidden="false"/>
    <w:lsdException w:name="Table 3D effects 2" w:uiPriority="99"/>
    <w:lsdException w:name="Medium Shading 2 Accent 1" w:uiPriority="64" w:semiHidden="false" w:unhideWhenUsed="false"/>
    <w:lsdException w:name="Light Grid" w:uiPriority="62" w:semiHidden="false" w:unhideWhenUsed="false"/>
    <w:lsdException w:name="toc 1" w:uiPriority="39"/>
    <w:lsdException w:name="Table Columns 1" w:uiPriority="99"/>
    <w:lsdException w:name="List 5" w:uiPriority="99"/>
    <w:lsdException w:name="E-mail Signature" w:uiPriority="99"/>
    <w:lsdException w:name="Medium List 2 Accent 3" w:uiPriority="66" w:semiHidden="false" w:unhideWhenUsed="false"/>
    <w:lsdException w:name="Medium Grid 2" w:uiPriority="68" w:semiHidden="false" w:unhideWhenUsed="false" w:qFormat="true"/>
    <w:lsdException w:name="Light List Accent 1" w:uiPriority="61" w:semiHidden="false" w:unhideWhenUsed="false"/>
    <w:lsdException w:name="Colorful Shading Accent 6" w:uiPriority="71" w:semiHidden="false" w:unhideWhenUsed="false"/>
    <w:lsdException w:name="Colorful Shading" w:uiPriority="71" w:semiHidden="false" w:unhideWhenUsed="false"/>
    <w:lsdException w:name="List 3" w:uiPriority="99" w:semiHidden="false"/>
    <w:lsdException w:name="Medium List 1" w:uiPriority="65" w:semiHidden="false" w:unhideWhenUsed="false"/>
    <w:lsdException w:name="Table 3D effects 3" w:uiPriority="99"/>
    <w:lsdException w:name="Dark List Accent 2" w:uiPriority="70" w:semiHidden="false" w:unhideWhenUsed="false"/>
    <w:lsdException w:name="Light Grid Accent 1" w:uiPriority="62" w:semiHidden="false" w:unhideWhenUsed="false"/>
    <w:lsdException w:name="HTML Definition" w:uiPriority="99"/>
    <w:lsdException w:name="Table Web 2" w:uiPriority="99"/>
    <w:lsdException w:name="Medium Grid 2 Accent 1" w:uiPriority="68" w:semiHidden="false" w:unhideWhenUsed="false"/>
    <w:lsdException w:name="Medium Grid 3 Accent 6" w:uiPriority="69" w:semiHidden="false" w:unhideWhenUsed="false"/>
    <w:lsdException w:name="Medium Grid 1 Accent 3" w:uiPriority="67" w:semiHidden="false" w:unhideWhenUsed="false"/>
    <w:lsdException w:name="Plain Text" w:uiPriority="99"/>
    <w:lsdException w:name="List Bullet 3" w:uiPriority="99" w:semiHidden="false"/>
    <w:lsdException w:name="footnote reference" w:uiPriority="99"/>
    <w:lsdException w:name="Medium Shading 2 Accent 3" w:uiPriority="64" w:semiHidden="false" w:unhideWhenUsed="false"/>
    <w:lsdException w:name="Table Theme" w:uiPriority="99"/>
    <w:lsdException w:name="List Number 4" w:uiPriority="99"/>
    <w:lsdException w:name="List Bullet 4" w:uiPriority="99"/>
    <w:lsdException w:name="heading 6" w:uiPriority="9" w:qFormat="true"/>
    <w:lsdException w:name="Medium Shading 2 Accent 4" w:uiPriority="64" w:semiHidden="false" w:unhideWhenUsed="false"/>
    <w:lsdException w:name="List Number 3" w:uiPriority="99" w:semiHidden="false"/>
    <w:lsdException w:name="Medium Grid 3" w:uiPriority="69" w:semiHidden="false" w:unhideWhenUsed="false"/>
    <w:lsdException w:name="index heading" w:uiPriority="99"/>
    <w:lsdException w:name="Dark List Accent 6" w:uiPriority="70" w:semiHidden="false" w:unhideWhenUsed="false"/>
    <w:lsdException w:name="Body Text 2" w:uiPriority="99" w:semiHidden="false"/>
    <w:lsdException w:name="index 8" w:uiPriority="99"/>
    <w:lsdException w:name="Table Simple 3" w:uiPriority="99"/>
    <w:lsdException w:name="Colorful Grid Accent 3" w:uiPriority="73" w:semiHidden="false" w:unhideWhenUsed="false"/>
    <w:lsdException w:name="Normal Indent" w:uiPriority="99"/>
    <w:lsdException w:name="Light Grid Accent 2" w:uiPriority="62" w:semiHidden="false" w:unhideWhenUsed="false"/>
    <w:lsdException w:name="Table Grid 2" w:uiPriority="99"/>
    <w:lsdException w:name="Default Paragraph Font" w:uiPriority="1"/>
    <w:lsdException w:name="Medium Shading 2" w:uiPriority="64" w:semiHidden="false" w:unhideWhenUsed="false"/>
    <w:lsdException w:name="Medium Shading 1" w:uiPriority="63" w:semiHidden="false" w:unhideWhenUsed="false"/>
    <w:lsdException w:name="Medium List 1 Accent 4" w:uiPriority="65" w:semiHidden="false" w:unhideWhenUsed="false"/>
    <w:lsdException w:name="HTML Preformatted" w:uiPriority="99"/>
    <w:lsdException w:name="Medium List 2 Accent 6" w:uiPriority="66" w:semiHidden="false" w:unhideWhenUsed="false" w:qFormat="true"/>
    <w:lsdException w:name="Table Colorful 1" w:uiPriority="99"/>
    <w:lsdException w:name="Table List 8" w:uiPriority="99"/>
    <w:lsdException w:name="Table Simple 1" w:uiPriority="99"/>
    <w:lsdException w:name="macro" w:uiPriority="99" w:semiHidden="false"/>
    <w:lsdException w:name="Medium Grid 3 Accent 1" w:uiPriority="69" w:semiHidden="false" w:unhideWhenUsed="false"/>
    <w:lsdException w:name="Dark List" w:uiPriority="70" w:semiHidden="false" w:unhideWhenUsed="false"/>
    <w:lsdException w:name="Table Colorful 2" w:uiPriority="99"/>
    <w:lsdException w:name="Table Grid 8" w:uiPriority="99"/>
    <w:lsdException w:name="Date" w:uiPriority="99"/>
    <w:lsdException w:name="Body Text First Indent 2" w:uiPriority="99"/>
    <w:lsdException w:name="Medium List 2 Accent 1" w:uiPriority="66" w:semiHidden="false" w:unhideWhenUsed="false"/>
    <w:lsdException w:name="FollowedHyperlink" w:uiPriority="99"/>
    <w:lsdException w:name="Light Grid Accent 5" w:uiPriority="62" w:semiHidden="false" w:unhideWhenUsed="false"/>
    <w:lsdException w:name="Medium List 1 Accent 2" w:uiPriority="65" w:semiHidden="false" w:unhideWhenUsed="false" w:qFormat="true"/>
    <w:lsdException w:name="endnote reference" w:uiPriority="99"/>
    <w:lsdException w:name="Light Shading Accent 3" w:uiPriority="60" w:semiHidden="false" w:unhideWhenUsed="false"/>
    <w:lsdException w:name="Table List 3" w:uiPriority="99"/>
    <w:lsdException w:name="HTML Typewriter" w:uiPriority="99"/>
    <w:lsdException w:name="Light List Accent 5" w:uiPriority="61" w:semiHidden="false" w:unhideWhenUsed="false"/>
    <w:lsdException w:name="index 9" w:uiPriority="99"/>
    <w:lsdException w:name="Light Shading" w:uiPriority="60" w:semiHidden="false" w:unhideWhenUsed="false"/>
    <w:lsdException w:name="Medium List 2" w:uiPriority="66" w:semiHidden="false" w:unhideWhenUsed="false"/>
    <w:lsdException w:name="List Continue 4" w:uiPriority="99"/>
    <w:lsdException w:name="List" w:uiPriority="99" w:semiHidden="false"/>
    <w:lsdException w:name="Table Web 3" w:uiPriority="99"/>
    <w:lsdException w:name="Signature" w:uiPriority="99"/>
    <w:lsdException w:name="No Spacing" w:uiPriority="1" w:semiHidden="false" w:unhideWhenUsed="false" w:qFormat="true"/>
    <w:lsdException w:name="Light Grid Accent 3" w:uiPriority="62" w:semiHidden="false" w:unhideWhenUsed="false"/>
    <w:lsdException w:name="HTML Code" w:uiPriority="99"/>
    <w:lsdException w:name="heading 4" w:uiPriority="9" w:qFormat="true"/>
    <w:lsdException w:name="header" w:uiPriority="99" w:semiHidden="false"/>
    <w:lsdException w:name="List Continue 3" w:uiPriority="99" w:semiHidden="false"/>
    <w:lsdException w:name="Light Shading Accent 4" w:uiPriority="60" w:semiHidden="false" w:unhideWhenUsed="false"/>
    <w:lsdException w:name="Light Shading Accent 2" w:uiPriority="60" w:semiHidden="false" w:unhideWhenUsed="false"/>
    <w:lsdException w:name="Colorful Shading Accent 5" w:uiPriority="71" w:semiHidden="false" w:unhideWhenUsed="false"/>
    <w:lsdException w:name="List Paragraph" w:uiPriority="34" w:semiHidden="false" w:unhideWhenUsed="false" w:qFormat="true"/>
    <w:lsdException w:name="List Number 5" w:uiPriority="99"/>
    <w:lsdException w:name="Body Text Indent 2" w:uiPriority="99"/>
    <w:lsdException w:name="Subtitle" w:uiPriority="11" w:semiHidden="false" w:unhideWhenUsed="false" w:qFormat="true"/>
    <w:lsdException w:name="Medium Grid 2 Accent 5" w:uiPriority="68" w:semiHidden="false" w:unhideWhenUsed="false" w:qFormat="true"/>
    <w:lsdException w:name="toc 9" w:uiPriority="39"/>
    <w:lsdException w:name="Balloon Text" w:uiPriority="99"/>
    <w:lsdException w:name="index 4" w:uiPriority="99"/>
    <w:lsdException w:name="Light Shading Accent 1" w:uiPriority="60" w:semiHidden="false" w:unhideWhenUsed="false"/>
    <w:lsdException w:name="toc 3" w:uiPriority="39"/>
    <w:lsdException w:name="Table Grid 4" w:uiPriority="99"/>
    <w:lsdException w:name="Table List 6" w:uiPriority="99"/>
    <w:lsdException w:name="footer" w:uiPriority="99" w:semiHidden="false"/>
    <w:lsdException w:name="Table Columns 2" w:uiPriority="99"/>
    <w:lsdException w:name="envelope return" w:uiPriority="99"/>
    <w:lsdException w:name="Light List" w:uiPriority="61" w:semiHidden="false" w:unhideWhenUsed="false"/>
    <w:lsdException w:name="Light List Accent 6" w:uiPriority="61" w:semiHidden="false" w:unhideWhenUsed="false"/>
    <w:lsdException w:name="Medium Grid 1 Accent 6" w:uiPriority="67" w:semiHidden="false" w:unhideWhenUsed="false"/>
    <w:lsdException w:name="line number" w:uiPriority="99"/>
    <w:lsdException w:name="caption" w:uiPriority="35" w:qFormat="true"/>
    <w:lsdException w:name="Table List 7" w:uiPriority="99"/>
    <w:lsdException w:name="List Bullet 2" w:uiPriority="99" w:semiHidden="false"/>
    <w:lsdException w:name="toa heading" w:uiPriority="99"/>
    <w:lsdException w:name="Table Contemporary" w:uiPriority="99"/>
    <w:lsdException w:name="Strong" w:uiPriority="22" w:semiHidden="false" w:unhideWhenUsed="false" w:qFormat="true"/>
    <w:lsdException w:name="Table Classic 2" w:uiPriority="99"/>
    <w:lsdException w:name="Colorful List Accent 1" w:uiPriority="72" w:semiHidden="false" w:unhideWhenUsed="false"/>
    <w:lsdException w:name="Colorful Shading Accent 3" w:uiPriority="71" w:semiHidden="false" w:unhideWhenUsed="false"/>
    <w:lsdException w:name="Medium Grid 3 Accent 5" w:uiPriority="69" w:semiHidden="false" w:unhideWhenUsed="false"/>
    <w:lsdException w:name="HTML Acronym" w:uiPriority="99"/>
    <w:lsdException w:name="HTML Cite" w:uiPriority="99"/>
    <w:lsdException w:name="List Number 2" w:uiPriority="99" w:semiHidden="false"/>
    <w:lsdException w:name="Medium Grid 1" w:uiPriority="67" w:semiHidden="false" w:unhideWhenUsed="false" w:qFormat="true"/>
    <w:lsdException w:name="index 1" w:uiPriority="99"/>
    <w:lsdException w:name="Medium Shading 1 Accent 1" w:uiPriority="63" w:semiHidden="false" w:unhideWhenUsed="false"/>
    <w:lsdException w:name="Table 3D effects 1" w:uiPriority="99"/>
    <w:lsdException w:name="List Continue 5" w:uiPriority="99"/>
    <w:lsdException w:name="List Number" w:uiPriority="99" w:semiHidden="false"/>
    <w:lsdException w:name="Medium Shading 1 Accent 6" w:uiPriority="63" w:semiHidden="false" w:unhideWhenUsed="false"/>
    <w:lsdException w:name="index 6" w:uiPriority="99"/>
    <w:lsdException w:name="heading 3" w:uiPriority="9" w:semiHidden="false" w:qFormat="true"/>
    <w:lsdException w:name="Table Subtle 1" w:uiPriority="99"/>
    <w:lsdException w:name="Medium List 2 Accent 2" w:uiPriority="66" w:semiHidden="false" w:unhideWhenUsed="false"/>
    <w:lsdException w:name="Table List 4" w:uiPriority="99"/>
    <w:lsdException w:name="Colorful List" w:uiPriority="72" w:semiHidden="false" w:unhideWhenUsed="false"/>
    <w:lsdException w:name="Emphasis" w:uiPriority="20" w:semiHidden="false" w:unhideWhenUsed="false" w:qFormat="true"/>
    <w:lsdException w:name="Table Classic 4" w:uiPriority="99"/>
    <w:lsdException w:name="Table List 5" w:uiPriority="99"/>
    <w:lsdException w:name="Table Professional" w:uiPriority="99"/>
    <w:lsdException w:name="Light Grid Accent 4" w:uiPriority="62" w:semiHidden="false" w:unhideWhenUsed="false"/>
    <w:lsdException w:name="Medium List 1 Accent 1" w:uiPriority="65" w:semiHidden="false" w:unhideWhenUsed="false" w:qFormat="true"/>
    <w:lsdException w:name="toc 6" w:uiPriority="39"/>
    <w:lsdException w:name="Intense Quote" w:uiPriority="30" w:semiHidden="false" w:unhideWhenUsed="false" w:qFormat="true"/>
    <w:lsdException w:name="Table Classic 3" w:uiPriority="99"/>
    <w:lsdException w:name="Table Colorful 3" w:uiPriority="99"/>
    <w:lsdException w:name="Colorful List Accent 3" w:uiPriority="72" w:semiHidden="false" w:unhideWhenUsed="false"/>
    <w:lsdException w:name="List 2" w:uiPriority="99" w:semiHidden="false"/>
    <w:lsdException w:name="Message Header" w:uiPriority="99"/>
    <w:lsdException w:name="heading 1" w:uiPriority="9" w:semiHidden="false" w:unhideWhenUsed="false" w:qFormat="true"/>
    <w:lsdException w:name="Quote" w:uiPriority="29" w:semiHidden="false" w:unhideWhenUsed="false" w:qFormat="true"/>
    <w:lsdException w:name="Normal Table" w:uiPriority="99"/>
    <w:lsdException w:name="Medium Shading 1 Accent 5" w:uiPriority="63" w:semiHidden="false" w:unhideWhenUsed="false"/>
    <w:lsdException w:name="heading 5" w:uiPriority="9" w:qFormat="true"/>
    <w:lsdException w:name="Medium List 1 Accent 6" w:uiPriority="65" w:semiHidden="false" w:unhideWhenUsed="false"/>
    <w:lsdException w:name="Colorful List Accent 4" w:uiPriority="72" w:semiHidden="false" w:unhideWhenUsed="false"/>
    <w:lsdException w:name="table of authorities" w:uiPriority="99"/>
    <w:lsdException w:name="Medium List 1 Accent 3" w:uiPriority="65" w:semiHidden="false" w:unhideWhenUsed="false"/>
    <w:lsdException w:name="Table List 1" w:uiPriority="99"/>
    <w:lsdException w:name="Light List Accent 4" w:uiPriority="61" w:semiHidden="false" w:unhideWhenUsed="false"/>
    <w:lsdException w:name="Medium Grid 1 Accent 2" w:uiPriority="67" w:semiHidden="false" w:unhideWhenUsed="false"/>
    <w:lsdException w:name="Colorful List Accent 5" w:uiPriority="72" w:semiHidden="false" w:unhideWhenUsed="false"/>
    <w:lsdException w:name="Title" w:uiPriority="10" w:semiHidden="false" w:unhideWhenUsed="false" w:qFormat="true"/>
    <w:lsdException w:name="Dark List Accent 4" w:uiPriority="70" w:semiHidden="false" w:unhideWhenUsed="false"/>
    <w:lsdException w:name="Body Text Indent" w:uiPriority="99"/>
    <w:lsdException w:name="Medium Grid 2 Accent 6" w:uiPriority="68" w:semiHidden="false" w:unhideWhenUsed="false"/>
    <w:lsdException w:name="Table Grid" w:uiPriority="59" w:semiHidden="false" w:unhideWhenUsed="false"/>
    <w:lsdException w:name="Body Text First Indent" w:uiPriority="99"/>
    <w:lsdException w:name="Dark List Accent 1" w:uiPriority="70" w:semiHidden="false" w:unhideWhenUsed="false"/>
    <w:lsdException w:name="annotation subject" w:uiPriority="99"/>
    <w:lsdException w:name="Body Text 3" w:uiPriority="99" w:semiHidden="false"/>
    <w:lsdException w:name="Salutation" w:uiPriority="99"/>
    <w:lsdException w:name="Medium List 2 Accent 5" w:uiPriority="66" w:semiHidden="false" w:unhideWhenUsed="false"/>
    <w:lsdException w:name="index 7" w:uiPriority="99"/>
    <w:lsdException w:name="Dark List Accent 5" w:uiPriority="70" w:semiHidden="false" w:unhideWhenUsed="false"/>
    <w:lsdException w:name="Colorful Shading Accent 1" w:uiPriority="71" w:semiHidden="false" w:unhideWhenUsed="false"/>
    <w:lsdException w:name="Table Grid 5" w:uiPriority="99"/>
    <w:lsdException w:name="Medium Grid 2 Accent 3" w:uiPriority="68" w:semiHidden="false" w:unhideWhenUsed="false"/>
    <w:lsdException w:name="Table Grid 3" w:uiPriority="99"/>
    <w:lsdException w:name="Medium Shading 2 Accent 6" w:uiPriority="64" w:semiHidden="false" w:unhideWhenUsed="false"/>
    <w:lsdException w:name="toc 7" w:uiPriority="39"/>
    <w:lsdException w:name="Document Map" w:uiPriority="99"/>
    <w:lsdException w:name="Colorful List Accent 2" w:uiPriority="72" w:semiHidden="false" w:unhideWhenUsed="false"/>
    <w:lsdException w:name="Light Shading Accent 6" w:uiPriority="60" w:semiHidden="false" w:unhideWhenUsed="false"/>
    <w:lsdException w:name="Table Subtle 2" w:uiPriority="99"/>
    <w:lsdException w:name="index 3" w:uiPriority="99"/>
    <w:lsdException w:name="Table Classic 1" w:uiPriority="99"/>
    <w:lsdException w:name="heading 2" w:uiPriority="9" w:semiHidden="false" w:qFormat="true"/>
    <w:lsdException w:name="Medium Grid 1 Accent 5" w:uiPriority="67" w:semiHidden="false" w:unhideWhenUsed="false"/>
    <w:lsdException w:name="heading 7" w:uiPriority="9" w:qFormat="true"/>
    <w:lsdException w:name="index 5" w:uiPriority="99"/>
    <w:lsdException w:name="List 4" w:uiPriority="99"/>
    <w:lsdException w:name="Hyperlink" w:uiPriority="99"/>
    <w:lsdException w:name="annotation reference" w:uiPriority="99"/>
    <w:lsdException w:name="Medium Grid 3 Accent 3" w:uiPriority="69" w:semiHidden="false" w:unhideWhenUsed="false"/>
    <w:lsdException w:name="Table Elegant" w:uiPriority="99"/>
    <w:lsdException w:name="index 2" w:uiPriority="99"/>
    <w:lsdException w:name="Table Web 1" w:uiPriority="99"/>
    <w:lsdException w:name="Table Grid 6" w:uiPriority="99"/>
    <w:lsdException w:name="Medium List 1 Accent 5" w:uiPriority="65" w:semiHidden="false" w:unhideWhenUsed="false"/>
    <w:lsdException w:name="Light List Accent 3" w:uiPriority="61" w:semiHidden="false" w:unhideWhenUsed="false"/>
    <w:lsdException w:name="Colorful Grid Accent 5" w:uiPriority="73" w:semiHidden="false" w:unhideWhenUsed="false"/>
    <w:lsdException w:name="Normal" w:uiPriority="0" w:semiHidden="false" w:unhideWhenUsed="false" w:qFormat="true"/>
    <w:lsdException w:name="envelope address" w:uiPriority="99"/>
    <w:lsdException w:name="toc 2" w:uiPriority="39"/>
    <w:lsdException w:name="Closing" w:uiPriority="99"/>
    <w:lsdException w:name="Table Simple 2" w:uiPriority="99"/>
    <w:lsdException w:name="Colorful Shading Accent 2" w:uiPriority="71" w:semiHidden="false" w:unhideWhenUsed="false"/>
    <w:lsdException w:name="Light Grid Accent 6" w:uiPriority="62" w:semiHidden="false" w:unhideWhenUsed="false"/>
    <w:lsdException w:name="toc 5" w:uiPriority="39"/>
    <w:lsdException w:name="Table Columns 3" w:uiPriority="99"/>
    <w:lsdException w:name="Medium Grid 2 Accent 2" w:uiPriority="68" w:semiHidden="false" w:unhideWhenUsed="false"/>
    <w:lsdException w:name="toc 8" w:uiPriority="39"/>
    <w:lsdException w:name="heading 9" w:uiPriority="9" w:qFormat="true"/>
    <w:lsdException w:name="Note Heading" w:uiPriority="99"/>
    <w:lsdException w:name="HTML Variable" w:uiPriority="99"/>
    <w:lsdException w:name="endnote text" w:uiPriority="99"/>
    <w:lsdException w:name="table of figures" w:uiPriority="99"/>
    <w:lsdException w:name="Medium Grid 2 Accent 4" w:uiPriority="68" w:semiHidden="false" w:unhideWhenUsed="false"/>
    <w:lsdException w:name="Colorful Grid Accent 6" w:uiPriority="73" w:semiHidden="false" w:unhideWhenUsed="false"/>
    <w:lsdException w:name="Colorful Grid" w:uiPriority="73" w:semiHidden="false" w:unhideWhenUsed="false"/>
    <w:lsdException w:name="Medium Grid 1 Accent 1" w:uiPriority="67" w:semiHidden="false" w:unhideWhenUsed="false"/>
    <w:lsdException w:name="toc 4" w:uiPriority="39"/>
    <w:lsdException w:name="Medium Grid 1 Accent 4" w:uiPriority="67" w:semiHidden="false" w:unhideWhenUsed="false"/>
    <w:lsdException w:name="Light Shading Accent 5" w:uiPriority="60" w:semiHidden="false" w:unhideWhenUsed="false"/>
    <w:lsdException w:name="Medium Shading 2 Accent 2" w:uiPriority="64" w:semiHidden="false" w:unhideWhenUsed="false"/>
    <w:lsdException w:name="Table Columns 4" w:uiPriority="99"/>
    <w:lsdException w:name="Table Grid 7" w:uiPriority="99"/>
    <w:lsdException w:name="Colorful Grid Accent 2" w:uiPriority="73" w:semiHidden="false" w:unhideWhenUsed="false"/>
    <w:lsdException w:name="Medium List 2 Accent 4" w:uiPriority="66" w:semiHidden="false" w:unhideWhenUsed="false"/>
    <w:lsdException w:name="Body Text Indent 3" w:uiPriority="99"/>
    <w:lsdException w:name="Table List 2" w:uiPriority="99"/>
    <w:lsdException w:name="footnote text" w:uiPriority="99"/>
    <w:lsdException w:name="annotation text" w:uiPriority="99"/>
  </w:latentStyles>
  <w:style w:type="character" w:styleId="000020" w:customStyle="true">
    <w:name w:val="Heading 4 Char"/>
    <w:basedOn w:val="00002b"/>
    <w:link w:val="00001f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23">
    <w:name w:val="heading 6"/>
    <w:basedOn w:val="000018"/>
    <w:next w:val="000018"/>
    <w:link w:val="000024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000030">
    <w:name w:val="caption"/>
    <w:basedOn w:val="000018"/>
    <w:next w:val="000018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3e">
    <w:name w:val="Body Text 2"/>
    <w:basedOn w:val="000018"/>
    <w:link w:val="00003f"/>
    <w:uiPriority w:val="99"/>
    <w:unhideWhenUsed/>
    <w:pPr>
      <w:spacing w:after="120" w:line="480" w:lineRule="auto"/>
    </w:pPr>
  </w:style>
  <w:style w:type="character" w:styleId="000022" w:customStyle="true">
    <w:name w:val="Heading 5 Char"/>
    <w:basedOn w:val="00002b"/>
    <w:link w:val="000021"/>
    <w:uiPriority w:val="9"/>
    <w:semiHidden/>
    <w:rPr>
      <w:rFonts w:asciiTheme="majorHAnsi" w:hAnsiTheme="majorHAnsi" w:eastAsiaTheme="majorEastAsia" w:cstheme="majorBidi"/>
      <w:color w:val="254061" w:themeColor="accent1" w:themeShade="80"/>
    </w:rPr>
  </w:style>
  <w:style w:type="table" w:styleId="000085">
    <w:name w:val="Medium Grid 3 Accent 1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d">
    <w:name w:val="List"/>
    <w:basedOn w:val="000018"/>
    <w:uiPriority w:val="99"/>
    <w:unhideWhenUsed/>
    <w:pPr>
      <w:ind w:left="360" w:hanging="360"/>
      <w:contextualSpacing/>
    </w:pPr>
  </w:style>
  <w:style w:type="table" w:styleId="000084">
    <w:name w:val="Medium Grid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character" w:styleId="00001a" w:customStyle="true">
    <w:name w:val="Heading 1 Char"/>
    <w:basedOn w:val="00002b"/>
    <w:link w:val="000019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a4">
    <w:name w:val="Colorful Grid Accent 4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</w:style>
  <w:style w:type="character" w:styleId="0000ae" w:customStyle="true">
    <w:name w:val="Intense Quote Char"/>
    <w:basedOn w:val="00002b"/>
    <w:link w:val="0000ad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1d">
    <w:name w:val="heading 3"/>
    <w:basedOn w:val="000018"/>
    <w:next w:val="000018"/>
    <w:link w:val="00001e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000021">
    <w:name w:val="heading 5"/>
    <w:basedOn w:val="000018"/>
    <w:next w:val="000018"/>
    <w:link w:val="000022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6a">
    <w:name w:val="Medium List 1 Accent 2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000074">
    <w:name w:val="Medium List 2 Accent 5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41">
    <w:name w:val="List Continue 3"/>
    <w:basedOn w:val="000018"/>
    <w:uiPriority w:val="99"/>
    <w:unhideWhenUsed/>
    <w:pPr>
      <w:spacing w:after="120"/>
      <w:ind w:left="1080"/>
      <w:contextualSpacing/>
    </w:pPr>
  </w:style>
  <w:style w:type="table" w:styleId="000060">
    <w:name w:val="Medium Shading 1 Accent 6"/>
    <w:basedOn w:val="00002c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58">
    <w:name w:val="Light Grid Accent 5"/>
    <w:basedOn w:val="00002c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character" w:styleId="0000af" w:customStyle="true">
    <w:name w:val="Subtle Emphasis"/>
    <w:basedOn w:val="00002b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50">
    <w:name w:val="Light List Accent 4"/>
    <w:basedOn w:val="00002c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42">
    <w:name w:val="Title"/>
    <w:basedOn w:val="000018"/>
    <w:next w:val="000018"/>
    <w:link w:val="000043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5">
    <w:name w:val="Medium List 2 Accent 6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character" w:styleId="00003a" w:customStyle="true">
    <w:name w:val="Header Char"/>
    <w:basedOn w:val="00002b"/>
    <w:link w:val="000039"/>
    <w:uiPriority w:val="99"/>
  </w:style>
  <w:style w:type="table" w:styleId="00005e">
    <w:name w:val="Medium Shading 1 Accent 4"/>
    <w:basedOn w:val="00002c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</w:tblStylePr>
  </w:style>
  <w:style w:type="character" w:styleId="000026" w:customStyle="true">
    <w:name w:val="Heading 7 Char"/>
    <w:basedOn w:val="00002b"/>
    <w:link w:val="00002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40">
    <w:name w:val="List Continue 2"/>
    <w:basedOn w:val="000018"/>
    <w:uiPriority w:val="99"/>
    <w:unhideWhenUsed/>
    <w:pPr>
      <w:spacing w:after="120"/>
      <w:ind w:left="720"/>
      <w:contextualSpacing/>
    </w:pPr>
  </w:style>
  <w:style w:type="table" w:styleId="000094">
    <w:name w:val="Colorful Shading Accent 2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</w:style>
  <w:style w:type="table" w:styleId="000047">
    <w:name w:val="Light Shading Accent 2"/>
    <w:basedOn w:val="00002c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4f">
    <w:name w:val="Light List Accent 3"/>
    <w:basedOn w:val="00002c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</w:style>
  <w:style w:type="table" w:styleId="000066">
    <w:name w:val="Medium Shading 2 Accent 5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29">
    <w:name w:val="heading 9"/>
    <w:basedOn w:val="000018"/>
    <w:next w:val="000018"/>
    <w:link w:val="00002a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6">
    <w:name w:val="Colorful Grid Accent 6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c">
    <w:name w:val="Dark List Accent 1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49">
    <w:name w:val="Light Shading Accent 4"/>
    <w:basedOn w:val="00002c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5d">
    <w:name w:val="Medium Shading 1 Accent 3"/>
    <w:basedOn w:val="00002c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</w:style>
  <w:style w:type="table" w:styleId="000046">
    <w:name w:val="Light Shading Accent 1"/>
    <w:basedOn w:val="00002c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9d">
    <w:name w:val="Colorful List Accent 4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0b">
    <w:name w:val="List Number"/>
    <w:basedOn w:val="000018"/>
    <w:uiPriority w:val="99"/>
    <w:unhideWhenUsed/>
    <w:pPr>
      <w:numPr>
        <w:ilvl w:val="0"/>
        <w:numId w:val="1"/>
      </w:numPr>
      <w:contextualSpacing/>
    </w:pPr>
  </w:style>
  <w:style w:type="table" w:styleId="000057">
    <w:name w:val="Light Grid Accent 4"/>
    <w:basedOn w:val="00002c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</w:style>
  <w:style w:type="paragraph" w:styleId="00000d">
    <w:name w:val="List Bullet"/>
    <w:basedOn w:val="000018"/>
    <w:uiPriority w:val="99"/>
    <w:unhideWhenUsed/>
    <w:pPr>
      <w:numPr>
        <w:ilvl w:val="0"/>
        <w:numId w:val="2"/>
      </w:numPr>
      <w:contextualSpacing/>
    </w:pPr>
  </w:style>
  <w:style w:type="paragraph" w:styleId="0000a9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000033">
    <w:name w:val="Body Text"/>
    <w:basedOn w:val="000018"/>
    <w:link w:val="000034"/>
    <w:uiPriority w:val="99"/>
    <w:unhideWhenUsed/>
    <w:pPr>
      <w:spacing w:after="120"/>
    </w:pPr>
  </w:style>
  <w:style w:type="paragraph" w:styleId="00001b">
    <w:name w:val="heading 2"/>
    <w:basedOn w:val="000018"/>
    <w:next w:val="000018"/>
    <w:link w:val="00001c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0000ac" w:customStyle="true">
    <w:name w:val="Quote Char"/>
    <w:basedOn w:val="00002b"/>
    <w:link w:val="0000ab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51">
    <w:name w:val="Light List Accent 5"/>
    <w:basedOn w:val="00002c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6">
    <w:name w:val="Medium Grid 1"/>
    <w:basedOn w:val="00002c"/>
    <w:uiPriority w:val="67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character" w:styleId="000043" w:customStyle="true">
    <w:name w:val="Title Char"/>
    <w:basedOn w:val="00002b"/>
    <w:link w:val="00004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0000a7">
    <w:name w:val="Strong"/>
    <w:basedOn w:val="00002b"/>
    <w:uiPriority w:val="22"/>
    <w:qFormat/>
    <w:rPr>
      <w:b/>
      <w:bCs/>
    </w:rPr>
  </w:style>
  <w:style w:type="character" w:styleId="000028" w:customStyle="true">
    <w:name w:val="Heading 8 Char"/>
    <w:basedOn w:val="00002b"/>
    <w:link w:val="000027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44">
    <w:name w:val="Table Grid"/>
    <w:basedOn w:val="00002c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2">
    <w:name w:val="Light List Accent 6"/>
    <w:basedOn w:val="00002c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72">
    <w:name w:val="Medium List 2 Accent 3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b">
    <w:name w:val="Medium List 1 Accent 3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96">
    <w:name w:val="Colorful Shading Accent 4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7b">
    <w:name w:val="Medium Grid 1 Accent 5"/>
    <w:basedOn w:val="00002c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</w:style>
  <w:style w:type="table" w:styleId="00006d">
    <w:name w:val="Medium List 1 Accent 5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character" w:styleId="00003c" w:customStyle="true">
    <w:name w:val="Subtitle Char"/>
    <w:basedOn w:val="00002b"/>
    <w:link w:val="00003b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19">
    <w:name w:val="heading 1"/>
    <w:basedOn w:val="000018"/>
    <w:next w:val="000018"/>
    <w:link w:val="00001a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00002e" w:customStyle="true">
    <w:name w:val="Macro Text Char"/>
    <w:basedOn w:val="00002b"/>
    <w:link w:val="00002d"/>
    <w:uiPriority w:val="99"/>
    <w:rPr>
      <w:rFonts w:ascii="Courier" w:hAnsi="Courier"/>
      <w:sz w:val="20"/>
      <w:szCs w:val="20"/>
    </w:rPr>
  </w:style>
  <w:style w:type="paragraph" w:styleId="000005">
    <w:name w:val="List Number 2"/>
    <w:basedOn w:val="000018"/>
    <w:uiPriority w:val="99"/>
    <w:unhideWhenUsed/>
    <w:pPr>
      <w:numPr>
        <w:ilvl w:val="0"/>
        <w:numId w:val="3"/>
      </w:numPr>
      <w:contextualSpacing/>
    </w:pPr>
  </w:style>
  <w:style w:type="paragraph" w:styleId="000027">
    <w:name w:val="heading 8"/>
    <w:basedOn w:val="000018"/>
    <w:next w:val="000018"/>
    <w:link w:val="00002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48">
    <w:name w:val="Light Shading Accent 3"/>
    <w:basedOn w:val="00002c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a5">
    <w:name w:val="Colorful Grid Accent 5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4b">
    <w:name w:val="Light Shading Accent 6"/>
    <w:basedOn w:val="00002c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56">
    <w:name w:val="Light Grid Accent 3"/>
    <w:basedOn w:val="00002c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07">
    <w:name w:val="List Bullet 3"/>
    <w:basedOn w:val="000018"/>
    <w:uiPriority w:val="99"/>
    <w:unhideWhenUsed/>
    <w:pPr>
      <w:numPr>
        <w:ilvl w:val="0"/>
        <w:numId w:val="4"/>
      </w:numPr>
      <w:contextualSpacing/>
    </w:pPr>
  </w:style>
  <w:style w:type="character" w:styleId="0000b2" w:customStyle="true">
    <w:name w:val="Intense Reference"/>
    <w:basedOn w:val="00002b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80">
    <w:name w:val="Medium Grid 2 Accent 3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61">
    <w:name w:val="Medium Shading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character" w:styleId="00001e" w:customStyle="true">
    <w:name w:val="Heading 3 Char"/>
    <w:basedOn w:val="00002b"/>
    <w:link w:val="00001d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45">
    <w:name w:val="Light Shading"/>
    <w:basedOn w:val="00002c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9a">
    <w:name w:val="Colorful List Accent 1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3">
    <w:name w:val="Medium List 2 Accent 4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f">
    <w:name w:val="Medium Shading 1 Accent 5"/>
    <w:basedOn w:val="00002c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character" w:styleId="00003f" w:customStyle="true">
    <w:name w:val="Body Text 2 Char"/>
    <w:basedOn w:val="00002b"/>
    <w:link w:val="00003e"/>
    <w:uiPriority w:val="99"/>
  </w:style>
  <w:style w:type="table" w:styleId="00008f">
    <w:name w:val="Dark List Accent 4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d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70">
    <w:name w:val="Medium List 2 Accent 1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3">
    <w:name w:val="Light Grid"/>
    <w:basedOn w:val="00002c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</w:style>
  <w:style w:type="table" w:styleId="00005c">
    <w:name w:val="Medium Shading 1 Accent 2"/>
    <w:basedOn w:val="00002c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3">
    <w:name w:val="List Number 3"/>
    <w:basedOn w:val="000018"/>
    <w:uiPriority w:val="99"/>
    <w:unhideWhenUsed/>
    <w:pPr>
      <w:numPr>
        <w:ilvl w:val="0"/>
        <w:numId w:val="5"/>
      </w:numPr>
      <w:contextualSpacing/>
    </w:pPr>
  </w:style>
  <w:style w:type="table" w:styleId="00004a">
    <w:name w:val="Light Shading Accent 5"/>
    <w:basedOn w:val="00002c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92">
    <w:name w:val="Colorful Shading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</w:style>
  <w:style w:type="paragraph" w:styleId="000037">
    <w:name w:val="footer"/>
    <w:basedOn w:val="000018"/>
    <w:link w:val="00003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6c">
    <w:name w:val="Medium List 1 Accent 4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64">
    <w:name w:val="Medium Shading 2 Accent 3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c" w:customStyle="true">
    <w:name w:val="Heading 2 Char"/>
    <w:basedOn w:val="00002b"/>
    <w:link w:val="00001b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3b">
    <w:name w:val="Subtitle"/>
    <w:basedOn w:val="000018"/>
    <w:next w:val="000018"/>
    <w:link w:val="00003c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97">
    <w:name w:val="Colorful Shading Accent 5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88">
    <w:name w:val="Medium Grid 3 Accent 4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9f">
    <w:name w:val="Colorful List Accent 6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</w:style>
  <w:style w:type="paragraph" w:styleId="00002d">
    <w:name w:val="macro"/>
    <w:link w:val="00002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78">
    <w:name w:val="Medium Grid 1 Accent 2"/>
    <w:basedOn w:val="00002c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</w:style>
  <w:style w:type="table" w:styleId="000068">
    <w:name w:val="Medium Lis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</w:style>
  <w:style w:type="table" w:styleId="000054">
    <w:name w:val="Light Grid Accent 1"/>
    <w:basedOn w:val="00002c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styleId="0000b0" w:customStyle="true">
    <w:name w:val="Intense Emphasis"/>
    <w:basedOn w:val="00002b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000034" w:customStyle="true">
    <w:name w:val="Body Text Char"/>
    <w:basedOn w:val="00002b"/>
    <w:link w:val="000033"/>
    <w:uiPriority w:val="99"/>
  </w:style>
  <w:style w:type="table" w:styleId="000079">
    <w:name w:val="Medium Grid 1 Accent 3"/>
    <w:basedOn w:val="00002c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/>
        <w:bCs/>
      </w:rPr>
    </w:tblStylePr>
  </w:style>
  <w:style w:type="paragraph" w:styleId="00002f">
    <w:name w:val="List 3"/>
    <w:basedOn w:val="000018"/>
    <w:uiPriority w:val="99"/>
    <w:unhideWhenUsed/>
    <w:pPr>
      <w:ind w:left="1080" w:hanging="360"/>
      <w:contextualSpacing/>
    </w:pPr>
  </w:style>
  <w:style w:type="table" w:styleId="00009e">
    <w:name w:val="Colorful List Accent 5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firstCol">
      <w:rPr>
        <w:b/>
        <w:bCs/>
      </w:r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/>
        <w:bCs/>
      </w:rPr>
    </w:tblStylePr>
  </w:style>
  <w:style w:type="table" w:styleId="000090">
    <w:name w:val="Dark List Accent 5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f">
    <w:name w:val="Medium Lis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18" w:default="true">
    <w:name w:val="Normal"/>
    <w:uiPriority w:val="0"/>
    <w:qFormat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6e">
    <w:name w:val="Medium List 1 Accent 6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8a">
    <w:name w:val="Medium Grid 3 Accent 6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a8">
    <w:name w:val="Emphasis"/>
    <w:basedOn w:val="00002b"/>
    <w:uiPriority w:val="20"/>
    <w:qFormat/>
    <w:rPr>
      <w:i/>
      <w:iCs/>
    </w:rPr>
  </w:style>
  <w:style w:type="paragraph" w:styleId="0000ab">
    <w:name w:val="Quote"/>
    <w:basedOn w:val="000018"/>
    <w:next w:val="000018"/>
    <w:link w:val="0000ac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5b">
    <w:name w:val="Medium Shading 1 Accent 1"/>
    <w:basedOn w:val="00002c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character" w:styleId="000024" w:customStyle="true">
    <w:name w:val="Heading 6 Char"/>
    <w:basedOn w:val="00002b"/>
    <w:link w:val="000023"/>
    <w:uiPriority w:val="9"/>
    <w:semiHidden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table" w:styleId="000063">
    <w:name w:val="Medium Shading 2 Accent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paragraph" w:styleId="000039">
    <w:name w:val="header"/>
    <w:basedOn w:val="000018"/>
    <w:link w:val="00003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8b">
    <w:name w:val="Dark List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e">
    <w:name w:val="Light List Accent 2"/>
    <w:basedOn w:val="00002c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/>
        <w:bCs/>
      </w:rPr>
    </w:tblStylePr>
  </w:style>
  <w:style w:type="table" w:styleId="00009b">
    <w:name w:val="Colorful List Accent 2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</w:style>
  <w:style w:type="table" w:styleId="00002c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59">
    <w:name w:val="Light Grid Accent 6"/>
    <w:basedOn w:val="00002c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paragraph" w:styleId="00001f">
    <w:name w:val="heading 4"/>
    <w:basedOn w:val="000018"/>
    <w:next w:val="000018"/>
    <w:link w:val="00002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a2">
    <w:name w:val="Colorful Grid Accent 2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3">
    <w:name w:val="Colorful Shading Accent 1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</w:style>
  <w:style w:type="table" w:styleId="00008e">
    <w:name w:val="Dark List Accent 3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2a" w:customStyle="true">
    <w:name w:val="Heading 9 Char"/>
    <w:basedOn w:val="00002b"/>
    <w:link w:val="00002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0">
    <w:name w:val="Colorful Grid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paragraph" w:styleId="000009">
    <w:name w:val="List Bullet 2"/>
    <w:basedOn w:val="000018"/>
    <w:uiPriority w:val="99"/>
    <w:unhideWhenUsed/>
    <w:pPr>
      <w:numPr>
        <w:ilvl w:val="0"/>
        <w:numId w:val="6"/>
      </w:numPr>
      <w:contextualSpacing/>
    </w:pPr>
  </w:style>
  <w:style w:type="table" w:styleId="0000a3">
    <w:name w:val="Colorful Grid Accent 3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table" w:styleId="00007a">
    <w:name w:val="Medium Grid 1 Accent 4"/>
    <w:basedOn w:val="00002c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7c">
    <w:name w:val="Medium Grid 1 Accent 6"/>
    <w:basedOn w:val="00002c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000032" w:customStyle="true">
    <w:name w:val="Body Text 3 Char"/>
    <w:basedOn w:val="00002b"/>
    <w:link w:val="000031"/>
    <w:uiPriority w:val="99"/>
    <w:rPr>
      <w:sz w:val="16"/>
      <w:szCs w:val="16"/>
    </w:rPr>
  </w:style>
  <w:style w:type="table" w:styleId="000077">
    <w:name w:val="Medium Grid 1 Accent 1"/>
    <w:basedOn w:val="00002c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000091">
    <w:name w:val="Dark List Accent 6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paragraph" w:styleId="000036">
    <w:name w:val="List Continue"/>
    <w:basedOn w:val="000018"/>
    <w:uiPriority w:val="99"/>
    <w:unhideWhenUsed/>
    <w:pPr>
      <w:spacing w:after="120"/>
      <w:ind w:left="360"/>
      <w:contextualSpacing/>
    </w:pPr>
  </w:style>
  <w:style w:type="table" w:styleId="00007e">
    <w:name w:val="Medium Grid 2 Accent 1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character" w:styleId="00002b" w:default="true">
    <w:name w:val="Default Paragraph Font"/>
    <w:uiPriority w:val="1"/>
    <w:semiHidden/>
    <w:unhideWhenUsed/>
  </w:style>
  <w:style w:type="character" w:styleId="0000b1" w:customStyle="true">
    <w:name w:val="Subtle Reference"/>
    <w:basedOn w:val="00002b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25">
    <w:name w:val="heading 7"/>
    <w:basedOn w:val="000018"/>
    <w:next w:val="000018"/>
    <w:link w:val="000026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2">
    <w:name w:val="Medium Grid 2 Accent 5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7d">
    <w:name w:val="Medium Grid 2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5">
    <w:name w:val="Light Grid Accent 2"/>
    <w:basedOn w:val="00002c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table" w:styleId="000086">
    <w:name w:val="Medium Grid 3 Accent 2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table" w:styleId="00008d">
    <w:name w:val="Dark List Accent 2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5">
    <w:name w:val="Colorful Shading Accent 3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Grid Accent 1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table" w:styleId="00009c">
    <w:name w:val="Colorful List Accent 3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/>
        <w:bCs/>
      </w:r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69">
    <w:name w:val="Medium List 1 Accent 1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5">
    <w:name w:val="List 2"/>
    <w:basedOn w:val="000018"/>
    <w:uiPriority w:val="99"/>
    <w:unhideWhenUsed/>
    <w:pPr>
      <w:ind w:left="720" w:hanging="360"/>
      <w:contextualSpacing/>
    </w:pPr>
  </w:style>
  <w:style w:type="table" w:styleId="000065">
    <w:name w:val="Medium Shading 2 Accent 4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1">
    <w:name w:val="Medium Grid 2 Accent 4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f">
    <w:name w:val="Medium Grid 2 Accent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71">
    <w:name w:val="Medium List 2 Accen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7">
    <w:name w:val="Medium Shading 2 Accent 6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paragraph" w:styleId="0000ad">
    <w:name w:val="Intense Quote"/>
    <w:basedOn w:val="000018"/>
    <w:next w:val="000018"/>
    <w:link w:val="0000ae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98">
    <w:name w:val="Colorful Shading Accent 6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5a">
    <w:name w:val="Medium Shading 1"/>
    <w:basedOn w:val="00002c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99">
    <w:name w:val="Colorful List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/>
        <w:bCs/>
      </w:rPr>
    </w:tblStylePr>
  </w:style>
  <w:style w:type="character" w:styleId="0000b3" w:customStyle="true">
    <w:name w:val="Book Title"/>
    <w:basedOn w:val="00002b"/>
    <w:uiPriority w:val="33"/>
    <w:qFormat/>
    <w:rPr>
      <w:b/>
      <w:bCs/>
      <w:smallCaps/>
      <w:spacing w:val="5"/>
    </w:rPr>
  </w:style>
  <w:style w:type="character" w:styleId="000038" w:customStyle="true">
    <w:name w:val="Footer Char"/>
    <w:basedOn w:val="00002b"/>
    <w:link w:val="000037"/>
    <w:uiPriority w:val="99"/>
  </w:style>
  <w:style w:type="paragraph" w:styleId="000031">
    <w:name w:val="Body Text 3"/>
    <w:basedOn w:val="000018"/>
    <w:link w:val="000032"/>
    <w:uiPriority w:val="99"/>
    <w:unhideWhenUsed/>
    <w:pPr>
      <w:spacing w:after="120"/>
    </w:pPr>
    <w:rPr>
      <w:sz w:val="16"/>
      <w:szCs w:val="16"/>
    </w:rPr>
  </w:style>
  <w:style w:type="paragraph" w:styleId="0000aa">
    <w:name w:val="List Paragraph"/>
    <w:basedOn w:val="000018"/>
    <w:uiPriority w:val="34"/>
    <w:qFormat/>
    <w:pPr>
      <w:ind w:left="720"/>
      <w:contextualSpacing/>
    </w:pPr>
  </w:style>
  <w:style w:type="table" w:styleId="00004c">
    <w:name w:val="Light List"/>
    <w:basedOn w:val="00002c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3">
    <w:name w:val="Medium Grid 2 Accent 6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7">
    <w:name w:val="Medium Grid 3 Accent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paragraph" w:styleId="0000b4" w:customStyle="true">
    <w:name w:val="TOC Heading"/>
    <w:basedOn w:val="000019"/>
    <w:next w:val="000018"/>
    <w:uiPriority w:val="39"/>
    <w:semiHidden/>
    <w:unhideWhenUsed/>
    <w:qFormat/>
    <w:pPr>
      <w:outlineLvl w:val="9"/>
    </w:pPr>
  </w:style>
  <w:style w:type="table" w:styleId="000089">
    <w:name w:val="Medium Grid 3 Accent 5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table" w:styleId="000062">
    <w:name w:val="Medium Shading 2 Accent 1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2025-11-14T19:57:41Z</dcterms:created>
  <dcterms:modified xsi:type="dcterms:W3CDTF">2025-11-14T19:57:41Z</dcterms:modified>
</cp:coreProperties>
</file>