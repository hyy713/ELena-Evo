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BD8A" w14:textId="77777777" w:rsidR="00455893" w:rsidRDefault="00455893">
      <w:pPr>
        <w:autoSpaceDE w:val="0"/>
        <w:autoSpaceDN w:val="0"/>
        <w:spacing w:after="0" w:line="86" w:lineRule="exact"/>
      </w:pPr>
    </w:p>
    <w:p w14:paraId="3A1D4CEC" w14:textId="77777777" w:rsidR="00455893" w:rsidRDefault="00000000">
      <w:pPr>
        <w:autoSpaceDE w:val="0"/>
        <w:autoSpaceDN w:val="0"/>
        <w:spacing w:after="80" w:line="440" w:lineRule="exact"/>
        <w:ind w:left="1598"/>
        <w:rPr>
          <w:lang w:eastAsia="zh-CN"/>
        </w:rPr>
      </w:pPr>
      <w:r>
        <w:rPr>
          <w:rFonts w:ascii="Times New Roman" w:eastAsia="Times New Roman" w:hAnsi="Times New Roman"/>
          <w:b/>
          <w:color w:val="000000"/>
          <w:sz w:val="31"/>
          <w:lang w:eastAsia="zh-CN"/>
        </w:rPr>
        <w:t>2026</w:t>
      </w:r>
      <w:r>
        <w:rPr>
          <w:rFonts w:ascii="仿宋" w:eastAsia="仿宋" w:hAnsi="仿宋"/>
          <w:b/>
          <w:color w:val="000000"/>
          <w:sz w:val="31"/>
          <w:lang w:eastAsia="zh-CN"/>
        </w:rPr>
        <w:t>赛季南京理工大学</w:t>
      </w:r>
      <w:r>
        <w:rPr>
          <w:rFonts w:ascii="Times New Roman" w:eastAsia="Times New Roman" w:hAnsi="Times New Roman"/>
          <w:b/>
          <w:color w:val="000000"/>
          <w:spacing w:val="-34"/>
          <w:sz w:val="31"/>
          <w:lang w:eastAsia="zh-CN"/>
        </w:rPr>
        <w:t xml:space="preserve"> NUT</w:t>
      </w:r>
      <w:r>
        <w:rPr>
          <w:rFonts w:ascii="仿宋" w:eastAsia="仿宋" w:hAnsi="仿宋"/>
          <w:b/>
          <w:color w:val="000000"/>
          <w:sz w:val="31"/>
          <w:lang w:eastAsia="zh-CN"/>
        </w:rPr>
        <w:t xml:space="preserve"> 车队面试表格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260"/>
        <w:gridCol w:w="1310"/>
        <w:gridCol w:w="2280"/>
        <w:gridCol w:w="1364"/>
        <w:gridCol w:w="2828"/>
      </w:tblGrid>
      <w:tr w:rsidR="00455893" w14:paraId="43101A40" w14:textId="77777777">
        <w:trPr>
          <w:trHeight w:hRule="exact" w:val="634"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1CC1E5" w14:textId="77777777" w:rsidR="00455893" w:rsidRDefault="00000000">
            <w:pPr>
              <w:autoSpaceDE w:val="0"/>
              <w:autoSpaceDN w:val="0"/>
              <w:spacing w:after="0" w:line="298" w:lineRule="exact"/>
              <w:ind w:left="144"/>
              <w:jc w:val="center"/>
            </w:pPr>
            <w:r>
              <w:rPr>
                <w:rFonts w:ascii="仿宋" w:eastAsia="仿宋" w:hAnsi="仿宋"/>
                <w:color w:val="000000"/>
              </w:rPr>
              <w:t>基本信息（必填）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471E99" w14:textId="77777777" w:rsidR="00455893" w:rsidRDefault="00000000">
            <w:pPr>
              <w:autoSpaceDE w:val="0"/>
              <w:autoSpaceDN w:val="0"/>
              <w:spacing w:before="50" w:after="0" w:line="234" w:lineRule="exact"/>
              <w:ind w:left="440"/>
            </w:pPr>
            <w:r>
              <w:rPr>
                <w:rFonts w:ascii="仿宋" w:eastAsia="仿宋" w:hAnsi="仿宋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6D9419" w14:textId="5ABCFF98" w:rsidR="00455893" w:rsidRDefault="00DF1DF9">
            <w:r>
              <w:rPr>
                <w:rFonts w:ascii="宋体" w:eastAsia="宋体" w:hAnsi="宋体" w:hint="eastAsia"/>
                <w:lang w:eastAsia="zh-CN"/>
              </w:rPr>
              <w:t>黄澄灿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D7459E" w14:textId="77777777" w:rsidR="00455893" w:rsidRDefault="00000000">
            <w:pPr>
              <w:autoSpaceDE w:val="0"/>
              <w:autoSpaceDN w:val="0"/>
              <w:spacing w:before="50" w:after="0" w:line="234" w:lineRule="exact"/>
              <w:ind w:left="468"/>
            </w:pPr>
            <w:r>
              <w:rPr>
                <w:rFonts w:ascii="仿宋" w:eastAsia="仿宋" w:hAnsi="仿宋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96A3A1" w14:textId="48A200ED" w:rsidR="00455893" w:rsidRDefault="00DF1DF9">
            <w:r>
              <w:rPr>
                <w:rFonts w:ascii="宋体" w:eastAsia="宋体" w:hAnsi="宋体" w:hint="eastAsia"/>
                <w:lang w:eastAsia="zh-CN"/>
              </w:rPr>
              <w:t>男</w:t>
            </w:r>
          </w:p>
        </w:tc>
      </w:tr>
      <w:tr w:rsidR="00455893" w14:paraId="5C2BC9BF" w14:textId="77777777">
        <w:trPr>
          <w:trHeight w:hRule="exact" w:val="540"/>
        </w:trPr>
        <w:tc>
          <w:tcPr>
            <w:tcW w:w="181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CBDD05" w14:textId="77777777" w:rsidR="00455893" w:rsidRDefault="00455893"/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EAE581" w14:textId="77777777" w:rsidR="00455893" w:rsidRDefault="00000000">
            <w:pPr>
              <w:autoSpaceDE w:val="0"/>
              <w:autoSpaceDN w:val="0"/>
              <w:spacing w:before="50" w:after="0" w:line="236" w:lineRule="exact"/>
              <w:ind w:left="126"/>
            </w:pPr>
            <w:r>
              <w:rPr>
                <w:rFonts w:ascii="仿宋" w:eastAsia="仿宋" w:hAnsi="仿宋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7353C9" w14:textId="597B6808" w:rsidR="00455893" w:rsidRPr="00DF1DF9" w:rsidRDefault="00DF1DF9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致源</w:t>
            </w:r>
            <w:r>
              <w:rPr>
                <w:rFonts w:eastAsia="宋体" w:hint="eastAsia"/>
                <w:lang w:eastAsia="zh-CN"/>
              </w:rPr>
              <w:t xml:space="preserve">      </w:t>
            </w:r>
            <w:r>
              <w:rPr>
                <w:rFonts w:eastAsia="宋体" w:hint="eastAsia"/>
                <w:lang w:eastAsia="zh-CN"/>
              </w:rPr>
              <w:t>兵器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6242A1" w14:textId="77777777" w:rsidR="00455893" w:rsidRDefault="00000000">
            <w:pPr>
              <w:autoSpaceDE w:val="0"/>
              <w:autoSpaceDN w:val="0"/>
              <w:spacing w:before="50" w:after="0" w:line="236" w:lineRule="exact"/>
              <w:ind w:left="468"/>
            </w:pPr>
            <w:r>
              <w:rPr>
                <w:rFonts w:ascii="仿宋" w:eastAsia="仿宋" w:hAnsi="仿宋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A2D0AA" w14:textId="35CFC024" w:rsidR="00455893" w:rsidRPr="00DF1DF9" w:rsidRDefault="00DF1D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925101760119</w:t>
            </w:r>
          </w:p>
        </w:tc>
      </w:tr>
      <w:tr w:rsidR="00455893" w14:paraId="208E9CE7" w14:textId="77777777">
        <w:trPr>
          <w:trHeight w:hRule="exact" w:val="546"/>
        </w:trPr>
        <w:tc>
          <w:tcPr>
            <w:tcW w:w="181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E782E0" w14:textId="77777777" w:rsidR="00455893" w:rsidRDefault="00455893"/>
        </w:tc>
        <w:tc>
          <w:tcPr>
            <w:tcW w:w="13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9480B9" w14:textId="77777777" w:rsidR="00455893" w:rsidRDefault="00000000">
            <w:pPr>
              <w:autoSpaceDE w:val="0"/>
              <w:autoSpaceDN w:val="0"/>
              <w:spacing w:before="56" w:after="0" w:line="234" w:lineRule="exact"/>
              <w:ind w:left="232"/>
            </w:pPr>
            <w:r>
              <w:rPr>
                <w:rFonts w:ascii="仿宋" w:eastAsia="仿宋" w:hAnsi="仿宋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1B1FA2" w14:textId="3F8DBB01" w:rsidR="00455893" w:rsidRPr="00DF1DF9" w:rsidRDefault="00DF1D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19859545424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996F4E" w14:textId="77777777" w:rsidR="00455893" w:rsidRDefault="00000000">
            <w:pPr>
              <w:autoSpaceDE w:val="0"/>
              <w:autoSpaceDN w:val="0"/>
              <w:spacing w:before="56" w:after="0" w:line="234" w:lineRule="exact"/>
              <w:ind w:left="300"/>
            </w:pPr>
            <w:r>
              <w:rPr>
                <w:rFonts w:ascii="Times New Roman" w:eastAsia="Times New Roman" w:hAnsi="Times New Roman"/>
                <w:color w:val="000000"/>
                <w:spacing w:val="-19"/>
                <w:sz w:val="21"/>
              </w:rPr>
              <w:t>QQ</w:t>
            </w:r>
            <w:r>
              <w:rPr>
                <w:rFonts w:ascii="仿宋" w:eastAsia="仿宋" w:hAnsi="仿宋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4FDAED" w14:textId="2BC4AA64" w:rsidR="00455893" w:rsidRPr="00DF1DF9" w:rsidRDefault="00DF1D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3916465127@qq.com</w:t>
            </w:r>
          </w:p>
        </w:tc>
      </w:tr>
      <w:tr w:rsidR="00455893" w14:paraId="6546AD01" w14:textId="77777777">
        <w:trPr>
          <w:trHeight w:hRule="exact" w:val="1602"/>
        </w:trPr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26057D" w14:textId="77777777" w:rsidR="00455893" w:rsidRDefault="00000000">
            <w:pPr>
              <w:autoSpaceDE w:val="0"/>
              <w:autoSpaceDN w:val="0"/>
              <w:spacing w:after="0" w:line="300" w:lineRule="exact"/>
              <w:ind w:left="204" w:right="144"/>
            </w:pPr>
            <w:r>
              <w:rPr>
                <w:rFonts w:ascii="仿宋" w:eastAsia="仿宋" w:hAnsi="仿宋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AD4F65" w14:textId="77777777" w:rsidR="00455893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(    )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>底盘组（细分为悬架组，转向组，制动组，轮边组）</w:t>
            </w:r>
          </w:p>
          <w:p w14:paraId="76CBBE5D" w14:textId="77777777" w:rsidR="00455893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(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动力电控组</w:t>
            </w: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（细分为发动机组，电子电气组，传动组)</w:t>
            </w:r>
          </w:p>
          <w:p w14:paraId="0152EC7A" w14:textId="1FFB9AD1" w:rsidR="00455893" w:rsidRDefault="00000000">
            <w:pPr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after="0" w:line="456" w:lineRule="exact"/>
              <w:ind w:right="720" w:firstLineChars="400" w:firstLine="840"/>
              <w:rPr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(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车身空套组</w:t>
            </w:r>
            <w:r>
              <w:rPr>
                <w:rFonts w:ascii="Times New Roman" w:eastAsia="Times New Roman" w:hAnsi="Times New Roman"/>
                <w:color w:val="000000"/>
                <w:sz w:val="21"/>
                <w:lang w:eastAsia="zh-CN"/>
              </w:rPr>
              <w:t>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           (  </w:t>
            </w:r>
            <w:r w:rsidR="00DF1DF9">
              <w:rPr>
                <w:rFonts w:ascii="Segoe UI Symbol" w:eastAsia="宋体" w:hAnsi="Segoe UI Symbol" w:cs="Segoe UI Symbol"/>
                <w:color w:val="000000"/>
                <w:sz w:val="21"/>
                <w:lang w:eastAsia="zh-CN"/>
              </w:rPr>
              <w:t>☑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 ) 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车架组</w:t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rFonts w:ascii="Times New Roman" w:eastAsia="Times New Roman" w:hAnsi="Times New Roman"/>
                <w:color w:val="000000"/>
                <w:sz w:val="21"/>
                <w:lang w:eastAsia="zh-CN"/>
              </w:rPr>
              <w:t>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lang w:eastAsia="zh-CN"/>
              </w:rPr>
              <w:t xml:space="preserve">      (    )</w:t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职能组</w:t>
            </w:r>
          </w:p>
        </w:tc>
      </w:tr>
      <w:tr w:rsidR="00455893" w14:paraId="4414E199" w14:textId="77777777">
        <w:trPr>
          <w:trHeight w:hRule="exact" w:val="3296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67F167" w14:textId="77777777" w:rsidR="00455893" w:rsidRDefault="00000000">
            <w:pPr>
              <w:autoSpaceDE w:val="0"/>
              <w:autoSpaceDN w:val="0"/>
              <w:spacing w:after="0" w:line="306" w:lineRule="exact"/>
              <w:jc w:val="center"/>
              <w:rPr>
                <w:lang w:eastAsia="zh-CN"/>
              </w:rPr>
            </w:pP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个人简介</w:t>
            </w:r>
            <w:r>
              <w:rPr>
                <w:lang w:eastAsia="zh-CN"/>
              </w:rPr>
              <w:br/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 xml:space="preserve">（包括兴 </w:t>
            </w:r>
            <w:r>
              <w:rPr>
                <w:lang w:eastAsia="zh-CN"/>
              </w:rPr>
              <w:br/>
            </w: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趣爱好、任 职经历、获 奖情况等）</w:t>
            </w:r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0DCE82" w14:textId="77777777" w:rsidR="00455893" w:rsidRDefault="00DF1DF9">
            <w:pPr>
              <w:rPr>
                <w:rFonts w:ascii="仿宋" w:eastAsia="仿宋" w:hAnsi="仿宋"/>
                <w:color w:val="000000"/>
                <w:sz w:val="21"/>
                <w:lang w:eastAsia="zh-CN"/>
              </w:rPr>
            </w:pP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兴趣爱好</w:t>
            </w: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:打游戏</w:t>
            </w:r>
          </w:p>
          <w:p w14:paraId="78B1F3B0" w14:textId="4C782100" w:rsidR="00DF1DF9" w:rsidRDefault="00DF1DF9">
            <w:pPr>
              <w:rPr>
                <w:rFonts w:ascii="仿宋" w:eastAsia="仿宋" w:hAnsi="仿宋"/>
                <w:color w:val="000000"/>
                <w:sz w:val="21"/>
                <w:lang w:eastAsia="zh-CN"/>
              </w:rPr>
            </w:pP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任职经历</w:t>
            </w: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：无</w:t>
            </w:r>
          </w:p>
          <w:p w14:paraId="05B18448" w14:textId="770413F4" w:rsidR="00DF1DF9" w:rsidRDefault="00DF1DF9">
            <w:pP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</w:pPr>
            <w:r>
              <w:rPr>
                <w:rFonts w:ascii="仿宋" w:eastAsia="仿宋" w:hAnsi="仿宋"/>
                <w:color w:val="000000"/>
                <w:sz w:val="21"/>
                <w:lang w:eastAsia="zh-CN"/>
              </w:rPr>
              <w:t>获奖情况</w:t>
            </w:r>
            <w:r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:无</w:t>
            </w:r>
          </w:p>
          <w:p w14:paraId="25A4F342" w14:textId="21E816E5" w:rsidR="00DF1DF9" w:rsidRDefault="00DF1DF9">
            <w:pPr>
              <w:rPr>
                <w:rFonts w:hint="eastAsia"/>
                <w:lang w:eastAsia="zh-CN"/>
              </w:rPr>
            </w:pPr>
          </w:p>
        </w:tc>
      </w:tr>
      <w:tr w:rsidR="00455893" w14:paraId="4C815C75" w14:textId="77777777">
        <w:trPr>
          <w:trHeight w:hRule="exact" w:val="2532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1F9461" w14:textId="77777777" w:rsidR="00455893" w:rsidRDefault="00000000">
            <w:pPr>
              <w:autoSpaceDE w:val="0"/>
              <w:autoSpaceDN w:val="0"/>
              <w:spacing w:before="52" w:after="0" w:line="234" w:lineRule="exact"/>
              <w:ind w:left="416"/>
            </w:pPr>
            <w:r>
              <w:rPr>
                <w:rFonts w:ascii="仿宋" w:eastAsia="仿宋" w:hAnsi="仿宋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8C395D" w14:textId="5CE5473A" w:rsidR="00455893" w:rsidRDefault="008B65CB">
            <w:r>
              <w:rPr>
                <w:rFonts w:ascii="宋体" w:eastAsia="宋体" w:hAnsi="宋体" w:hint="eastAsia"/>
                <w:lang w:eastAsia="zh-CN"/>
              </w:rPr>
              <w:t>在许多方面</w:t>
            </w:r>
            <w:r w:rsidR="00DF1DF9">
              <w:rPr>
                <w:rFonts w:ascii="宋体" w:eastAsia="宋体" w:hAnsi="宋体" w:hint="eastAsia"/>
                <w:lang w:eastAsia="zh-CN"/>
              </w:rPr>
              <w:t>有很大的进步空间</w:t>
            </w:r>
          </w:p>
        </w:tc>
      </w:tr>
      <w:tr w:rsidR="00455893" w14:paraId="7D92D843" w14:textId="77777777">
        <w:trPr>
          <w:trHeight w:hRule="exact" w:val="1658"/>
        </w:trPr>
        <w:tc>
          <w:tcPr>
            <w:tcW w:w="12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C4CCC6" w14:textId="77777777" w:rsidR="00455893" w:rsidRDefault="00000000">
            <w:pPr>
              <w:autoSpaceDE w:val="0"/>
              <w:autoSpaceDN w:val="0"/>
              <w:spacing w:before="54" w:after="0" w:line="234" w:lineRule="exact"/>
              <w:ind w:left="204"/>
            </w:pPr>
            <w:r>
              <w:rPr>
                <w:rFonts w:ascii="仿宋" w:eastAsia="仿宋" w:hAnsi="仿宋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F07A5C" w14:textId="0DD1C321" w:rsidR="00455893" w:rsidRDefault="00000000">
            <w:pPr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/>
            </w:pPr>
            <w:r>
              <w:tab/>
            </w:r>
            <w:r>
              <w:rPr>
                <w:rFonts w:ascii="仿宋" w:eastAsia="仿宋" w:hAnsi="仿宋"/>
                <w:color w:val="000000"/>
                <w:sz w:val="21"/>
              </w:rPr>
              <w:t xml:space="preserve">负责人签字 </w:t>
            </w:r>
            <w:r>
              <w:br/>
            </w:r>
            <w:r w:rsidR="00DF1DF9"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2025</w:t>
            </w:r>
            <w:r>
              <w:rPr>
                <w:rFonts w:ascii="仿宋" w:eastAsia="仿宋" w:hAnsi="仿宋"/>
                <w:color w:val="000000"/>
                <w:sz w:val="21"/>
              </w:rPr>
              <w:t>年</w:t>
            </w:r>
            <w:r w:rsidR="00DF1DF9"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11</w:t>
            </w:r>
            <w:r>
              <w:rPr>
                <w:rFonts w:ascii="仿宋" w:eastAsia="仿宋" w:hAnsi="仿宋"/>
                <w:color w:val="000000"/>
                <w:sz w:val="21"/>
              </w:rPr>
              <w:t>月</w:t>
            </w:r>
            <w:r w:rsidR="00DF1DF9">
              <w:rPr>
                <w:rFonts w:ascii="仿宋" w:eastAsia="仿宋" w:hAnsi="仿宋" w:hint="eastAsia"/>
                <w:color w:val="000000"/>
                <w:sz w:val="21"/>
                <w:lang w:eastAsia="zh-CN"/>
              </w:rPr>
              <w:t>15</w:t>
            </w:r>
            <w:r>
              <w:rPr>
                <w:rFonts w:ascii="仿宋" w:eastAsia="仿宋" w:hAnsi="仿宋"/>
                <w:color w:val="000000"/>
                <w:sz w:val="21"/>
              </w:rPr>
              <w:t>日</w:t>
            </w:r>
          </w:p>
        </w:tc>
      </w:tr>
    </w:tbl>
    <w:p w14:paraId="057F6F11" w14:textId="77777777" w:rsidR="00455893" w:rsidRDefault="00455893">
      <w:pPr>
        <w:autoSpaceDE w:val="0"/>
        <w:autoSpaceDN w:val="0"/>
        <w:spacing w:after="0" w:line="14" w:lineRule="exact"/>
      </w:pPr>
    </w:p>
    <w:sectPr w:rsidR="00455893">
      <w:pgSz w:w="11906" w:h="16838"/>
      <w:pgMar w:top="1440" w:right="1460" w:bottom="1440" w:left="1374" w:header="720" w:footer="720" w:gutter="0"/>
      <w:cols w:space="720" w:equalWidth="0">
        <w:col w:w="90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4F22" w14:textId="77777777" w:rsidR="00D47667" w:rsidRDefault="00D47667">
      <w:pPr>
        <w:spacing w:line="240" w:lineRule="auto"/>
      </w:pPr>
      <w:r>
        <w:separator/>
      </w:r>
    </w:p>
  </w:endnote>
  <w:endnote w:type="continuationSeparator" w:id="0">
    <w:p w14:paraId="4F2B4908" w14:textId="77777777" w:rsidR="00D47667" w:rsidRDefault="00D47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91FF" w14:textId="77777777" w:rsidR="00D47667" w:rsidRDefault="00D47667">
      <w:pPr>
        <w:spacing w:after="0"/>
      </w:pPr>
      <w:r>
        <w:separator/>
      </w:r>
    </w:p>
  </w:footnote>
  <w:footnote w:type="continuationSeparator" w:id="0">
    <w:p w14:paraId="69DF6183" w14:textId="77777777" w:rsidR="00D47667" w:rsidRDefault="00D476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36350314">
    <w:abstractNumId w:val="1"/>
  </w:num>
  <w:num w:numId="2" w16cid:durableId="1990863740">
    <w:abstractNumId w:val="4"/>
  </w:num>
  <w:num w:numId="3" w16cid:durableId="2064213118">
    <w:abstractNumId w:val="5"/>
  </w:num>
  <w:num w:numId="4" w16cid:durableId="2139568057">
    <w:abstractNumId w:val="2"/>
  </w:num>
  <w:num w:numId="5" w16cid:durableId="1323312685">
    <w:abstractNumId w:val="0"/>
  </w:num>
  <w:num w:numId="6" w16cid:durableId="566964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455893"/>
    <w:rsid w:val="008B65CB"/>
    <w:rsid w:val="00AA1D8D"/>
    <w:rsid w:val="00B47730"/>
    <w:rsid w:val="00CB0664"/>
    <w:rsid w:val="00D47667"/>
    <w:rsid w:val="00DE5521"/>
    <w:rsid w:val="00DF1DF9"/>
    <w:rsid w:val="00FC693F"/>
    <w:rsid w:val="326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D0FD6"/>
  <w14:defaultImageDpi w14:val="300"/>
  <w15:docId w15:val="{5E3B4015-760D-457A-BBC0-4123C33E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176</Characters>
  <Application>Microsoft Office Word</Application>
  <DocSecurity>0</DocSecurity>
  <Lines>44</Lines>
  <Paragraphs>31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遥 唐</cp:lastModifiedBy>
  <cp:revision>2</cp:revision>
  <dcterms:created xsi:type="dcterms:W3CDTF">2013-12-23T23:15:00Z</dcterms:created>
  <dcterms:modified xsi:type="dcterms:W3CDTF">2025-11-15T09:10:00Z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68CF1A080A974848BFD41AB5A3E6CCAE_12</vt:lpwstr>
  </property>
</Properties>
</file>